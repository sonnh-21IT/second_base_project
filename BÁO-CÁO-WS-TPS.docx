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40" w:line="360" w:lineRule="auto"/>
        <w:jc w:val="center"/>
        <w:rPr>
          <w:rFonts w:ascii="Times New Roman" w:hAnsi="Times New Roman" w:eastAsia="Times New Roman" w:cs="Times New Roman"/>
          <w:b/>
          <w:sz w:val="24"/>
          <w:szCs w:val="24"/>
        </w:rPr>
      </w:pPr>
      <w:bookmarkStart w:id="117" w:name="_GoBack"/>
      <w:bookmarkEnd w:id="117"/>
      <w:r>
        <mc:AlternateContent>
          <mc:Choice Requires="wps">
            <w:drawing>
              <wp:anchor distT="0" distB="0" distL="114300" distR="114300" simplePos="0" relativeHeight="251659264" behindDoc="0" locked="0" layoutInCell="1" allowOverlap="1">
                <wp:simplePos x="0" y="0"/>
                <wp:positionH relativeFrom="column">
                  <wp:posOffset>-116840</wp:posOffset>
                </wp:positionH>
                <wp:positionV relativeFrom="paragraph">
                  <wp:posOffset>-180340</wp:posOffset>
                </wp:positionV>
                <wp:extent cx="5749290" cy="9168765"/>
                <wp:effectExtent l="0" t="0" r="0" b="0"/>
                <wp:wrapNone/>
                <wp:docPr id="34" name="Rectangles 34"/>
                <wp:cNvGraphicFramePr/>
                <a:graphic xmlns:a="http://schemas.openxmlformats.org/drawingml/2006/main">
                  <a:graphicData uri="http://schemas.microsoft.com/office/word/2010/wordprocessingShape">
                    <wps:wsp>
                      <wps:cNvSpPr/>
                      <wps:spPr>
                        <a:xfrm>
                          <a:off x="2502995" y="0"/>
                          <a:ext cx="5686011" cy="7560000"/>
                        </a:xfrm>
                        <a:prstGeom prst="rect">
                          <a:avLst/>
                        </a:prstGeom>
                        <a:noFill/>
                        <a:ln w="63500" cap="flat" cmpd="thinThick">
                          <a:solidFill>
                            <a:srgbClr val="395E89"/>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a:graphicData>
                </a:graphic>
              </wp:anchor>
            </w:drawing>
          </mc:Choice>
          <mc:Fallback>
            <w:pict>
              <v:rect id="_x0000_s1026" o:spid="_x0000_s1026" o:spt="1" style="position:absolute;left:0pt;margin-left:-9.2pt;margin-top:-14.2pt;height:721.95pt;width:452.7pt;z-index:251659264;v-text-anchor:middle;mso-width-relative:page;mso-height-relative:page;" filled="f" stroked="t" coordsize="21600,21600" o:gfxdata="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V/bsQ2gAAAA4BAAAPAAAAAAAAAAEAIAAAACIA&#10;AABkcnMvZG93bnJldi54bWxQSwECFAAUAAAACACHTuJAo0/4e0ACAACQBAAADgAAAAAAAAABACAA&#10;AAApAQAAZHJzL2Uyb0RvYy54bWxQSwUGAAAAAAYABgBZAQAA2wUAAAAA&#10;">
                <v:fill on="f" focussize="0,0"/>
                <v:stroke weight="5pt" color="#395E89" linestyle="thinThick"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rect>
            </w:pict>
          </mc:Fallback>
        </mc:AlternateContent>
      </w:r>
      <w:r>
        <w:rPr>
          <w:rFonts w:ascii="Times New Roman" w:hAnsi="Times New Roman" w:eastAsia="Times New Roman" w:cs="Times New Roman"/>
          <w:b/>
          <w:sz w:val="24"/>
          <w:szCs w:val="24"/>
          <w:rtl w:val="0"/>
        </w:rPr>
        <w:t>TRƯỜNG ĐẠI HỌC CÔNG NGHỆ THÔNG TIN VÀ</w:t>
      </w:r>
    </w:p>
    <w:p>
      <w:pPr>
        <w:keepNext/>
        <w:spacing w:before="120" w:line="36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TRUYỀN THÔNG VIỆT - HÀN</w:t>
      </w:r>
    </w:p>
    <w:p>
      <w:pPr>
        <w:keepNext/>
        <w:spacing w:before="120" w:line="360" w:lineRule="auto"/>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Khoa Khoa Học Máy Tính</w:t>
      </w:r>
    </w:p>
    <w:p>
      <w:pPr>
        <w:jc w:val="center"/>
        <w:rPr>
          <w:rFonts w:ascii="Times New Roman" w:hAnsi="Times New Roman" w:eastAsia="Times New Roman" w:cs="Times New Roman"/>
        </w:rPr>
      </w:pPr>
    </w:p>
    <w:p>
      <w:pPr>
        <w:jc w:val="center"/>
        <w:rPr>
          <w:rFonts w:ascii="Times New Roman" w:hAnsi="Times New Roman" w:eastAsia="Times New Roman" w:cs="Times New Roman"/>
        </w:rPr>
      </w:pPr>
    </w:p>
    <w:p>
      <w:pPr>
        <w:jc w:val="center"/>
        <w:rPr>
          <w:rFonts w:ascii="Times New Roman" w:hAnsi="Times New Roman" w:eastAsia="Times New Roman" w:cs="Times New Roman"/>
        </w:rPr>
      </w:pPr>
      <w:r>
        <w:rPr>
          <w:rFonts w:ascii="Times New Roman" w:hAnsi="Times New Roman" w:eastAsia="Times New Roman" w:cs="Times New Roman"/>
        </w:rPr>
        <w:drawing>
          <wp:inline distT="0" distB="0" distL="0" distR="0">
            <wp:extent cx="1257300" cy="736600"/>
            <wp:effectExtent l="0" t="0" r="0" b="0"/>
            <wp:docPr id="46" name="image5.png"/>
            <wp:cNvGraphicFramePr/>
            <a:graphic xmlns:a="http://schemas.openxmlformats.org/drawingml/2006/main">
              <a:graphicData uri="http://schemas.openxmlformats.org/drawingml/2006/picture">
                <pic:pic xmlns:pic="http://schemas.openxmlformats.org/drawingml/2006/picture">
                  <pic:nvPicPr>
                    <pic:cNvPr id="46" name="image5.png"/>
                    <pic:cNvPicPr preferRelativeResize="0"/>
                  </pic:nvPicPr>
                  <pic:blipFill>
                    <a:blip r:embed="rId16"/>
                    <a:srcRect r="82397"/>
                    <a:stretch>
                      <a:fillRect/>
                    </a:stretch>
                  </pic:blipFill>
                  <pic:spPr>
                    <a:xfrm>
                      <a:off x="0" y="0"/>
                      <a:ext cx="1257300" cy="736600"/>
                    </a:xfrm>
                    <a:prstGeom prst="rect">
                      <a:avLst/>
                    </a:prstGeom>
                  </pic:spPr>
                </pic:pic>
              </a:graphicData>
            </a:graphic>
          </wp:inline>
        </w:drawing>
      </w:r>
    </w:p>
    <w:p>
      <w:pPr>
        <w:rPr>
          <w:rFonts w:ascii="Times New Roman" w:hAnsi="Times New Roman" w:eastAsia="Times New Roman" w:cs="Times New Roman"/>
        </w:rPr>
      </w:pPr>
    </w:p>
    <w:p>
      <w:pPr>
        <w:rPr>
          <w:rFonts w:ascii="Times New Roman" w:hAnsi="Times New Roman" w:eastAsia="Times New Roman" w:cs="Times New Roman"/>
        </w:rPr>
      </w:pPr>
    </w:p>
    <w:p>
      <w:pPr>
        <w:jc w:val="center"/>
        <w:rPr>
          <w:rFonts w:ascii="Times New Roman" w:hAnsi="Times New Roman" w:eastAsia="Times New Roman" w:cs="Times New Roman"/>
        </w:rPr>
      </w:pPr>
    </w:p>
    <w:p>
      <w:pPr>
        <w:jc w:val="center"/>
        <w:rPr>
          <w:rFonts w:ascii="Times New Roman" w:hAnsi="Times New Roman" w:eastAsia="Times New Roman" w:cs="Times New Roman"/>
          <w:b/>
          <w:sz w:val="56"/>
          <w:szCs w:val="56"/>
        </w:rPr>
      </w:pPr>
      <w:r>
        <w:rPr>
          <w:rFonts w:ascii="Times New Roman" w:hAnsi="Times New Roman" w:eastAsia="Times New Roman" w:cs="Times New Roman"/>
          <w:b/>
          <w:sz w:val="56"/>
          <w:szCs w:val="56"/>
          <w:rtl w:val="0"/>
        </w:rPr>
        <w:t>ĐỒ ÁN CƠ SỞ 2</w:t>
      </w:r>
    </w:p>
    <w:p>
      <w:pPr>
        <w:jc w:val="center"/>
        <w:rPr>
          <w:rFonts w:ascii="Times New Roman" w:hAnsi="Times New Roman" w:eastAsia="Times New Roman" w:cs="Times New Roman"/>
          <w:b/>
          <w:sz w:val="56"/>
          <w:szCs w:val="56"/>
        </w:rPr>
      </w:pPr>
    </w:p>
    <w:p>
      <w:pPr>
        <w:spacing w:after="600" w:line="360" w:lineRule="auto"/>
        <w:ind w:right="423"/>
        <w:jc w:val="center"/>
        <w:rPr>
          <w:rFonts w:ascii="Times New Roman" w:hAnsi="Times New Roman" w:eastAsia="Times New Roman" w:cs="Times New Roman"/>
          <w:b/>
          <w:sz w:val="36"/>
          <w:szCs w:val="36"/>
        </w:rPr>
      </w:pPr>
      <w:r>
        <w:rPr>
          <w:rFonts w:ascii="Times New Roman" w:hAnsi="Times New Roman" w:eastAsia="Times New Roman" w:cs="Times New Roman"/>
          <w:b/>
          <w:sz w:val="36"/>
          <w:szCs w:val="36"/>
          <w:rtl w:val="0"/>
        </w:rPr>
        <w:t>XÂY DỰNG WEBSITE BÁN THỰC PHẨM SẠCH</w:t>
      </w:r>
    </w:p>
    <w:p>
      <w:pPr>
        <w:spacing w:after="600" w:line="360" w:lineRule="auto"/>
        <w:ind w:right="423"/>
        <w:jc w:val="both"/>
        <w:rPr>
          <w:rFonts w:ascii="Times New Roman" w:hAnsi="Times New Roman" w:eastAsia="Times New Roman" w:cs="Times New Roman"/>
          <w:b/>
          <w:sz w:val="36"/>
          <w:szCs w:val="36"/>
        </w:rPr>
      </w:pPr>
    </w:p>
    <w:p>
      <w:pPr>
        <w:spacing w:after="600" w:line="360" w:lineRule="auto"/>
        <w:ind w:right="423"/>
        <w:jc w:val="both"/>
        <w:rPr>
          <w:rFonts w:ascii="Times New Roman" w:hAnsi="Times New Roman" w:eastAsia="Times New Roman" w:cs="Times New Roman"/>
          <w:b/>
          <w:sz w:val="36"/>
          <w:szCs w:val="36"/>
        </w:rPr>
      </w:pPr>
    </w:p>
    <w:p>
      <w:pPr>
        <w:tabs>
          <w:tab w:val="left" w:pos="4536"/>
        </w:tabs>
        <w:spacing w:line="360" w:lineRule="auto"/>
        <w:rPr>
          <w:rFonts w:ascii="Times New Roman" w:hAnsi="Times New Roman" w:eastAsia="Times New Roman" w:cs="Times New Roman"/>
          <w:b/>
          <w:sz w:val="28"/>
          <w:szCs w:val="28"/>
        </w:rPr>
      </w:pPr>
      <w:r>
        <w:rPr>
          <w:rFonts w:ascii="Times New Roman" w:hAnsi="Times New Roman" w:eastAsia="Times New Roman" w:cs="Times New Roman"/>
          <w:sz w:val="26"/>
          <w:szCs w:val="26"/>
          <w:rtl w:val="0"/>
        </w:rPr>
        <w:t xml:space="preserve">                        Sinh viên thực hiện:    </w:t>
      </w:r>
      <w:r>
        <w:rPr>
          <w:rFonts w:hint="default" w:ascii="Times New Roman" w:hAnsi="Times New Roman" w:eastAsia="Times New Roman" w:cs="Times New Roman"/>
          <w:sz w:val="26"/>
          <w:szCs w:val="26"/>
          <w:rtl w:val="0"/>
          <w:lang w:val="en-US"/>
        </w:rPr>
        <w:t xml:space="preserve"> </w:t>
      </w:r>
      <w:r>
        <w:rPr>
          <w:rFonts w:ascii="Times New Roman" w:hAnsi="Times New Roman" w:eastAsia="Times New Roman" w:cs="Times New Roman"/>
          <w:b/>
          <w:sz w:val="28"/>
          <w:szCs w:val="28"/>
          <w:rtl w:val="0"/>
        </w:rPr>
        <w:t>NGUYỄN HỒNG SƠN – 21IT579</w:t>
      </w:r>
    </w:p>
    <w:p>
      <w:pPr>
        <w:tabs>
          <w:tab w:val="left" w:pos="4536"/>
        </w:tabs>
        <w:spacing w:line="360" w:lineRule="auto"/>
        <w:ind w:firstLine="1560" w:firstLineChars="600"/>
        <w:rPr>
          <w:rFonts w:ascii="Times New Roman" w:hAnsi="Times New Roman" w:eastAsia="Times New Roman" w:cs="Times New Roman"/>
          <w:b/>
          <w:sz w:val="28"/>
          <w:szCs w:val="28"/>
        </w:rPr>
      </w:pPr>
      <w:r>
        <w:rPr>
          <w:rFonts w:ascii="Times New Roman" w:hAnsi="Times New Roman" w:eastAsia="Times New Roman" w:cs="Times New Roman"/>
          <w:sz w:val="26"/>
          <w:szCs w:val="26"/>
          <w:rtl w:val="0"/>
        </w:rPr>
        <w:t xml:space="preserve">Lớp:                           </w:t>
      </w:r>
      <w:r>
        <w:rPr>
          <w:rFonts w:hint="default" w:ascii="Times New Roman" w:hAnsi="Times New Roman" w:eastAsia="Times New Roman" w:cs="Times New Roman"/>
          <w:sz w:val="26"/>
          <w:szCs w:val="26"/>
          <w:rtl w:val="0"/>
          <w:lang w:val="en-US"/>
        </w:rPr>
        <w:t xml:space="preserve">   </w:t>
      </w:r>
      <w:r>
        <w:rPr>
          <w:rFonts w:ascii="Times New Roman" w:hAnsi="Times New Roman" w:eastAsia="Times New Roman" w:cs="Times New Roman"/>
          <w:b/>
          <w:sz w:val="28"/>
          <w:szCs w:val="28"/>
          <w:rtl w:val="0"/>
        </w:rPr>
        <w:t>21SE2</w:t>
      </w:r>
    </w:p>
    <w:p>
      <w:pPr>
        <w:tabs>
          <w:tab w:val="left" w:pos="4536"/>
        </w:tabs>
        <w:spacing w:line="360" w:lineRule="auto"/>
        <w:rPr>
          <w:rFonts w:ascii="Times New Roman" w:hAnsi="Times New Roman" w:eastAsia="Times New Roman" w:cs="Times New Roman"/>
          <w:b/>
          <w:sz w:val="26"/>
          <w:szCs w:val="26"/>
        </w:rPr>
      </w:pPr>
    </w:p>
    <w:p>
      <w:pPr>
        <w:tabs>
          <w:tab w:val="left" w:pos="4536"/>
        </w:tabs>
        <w:spacing w:line="360" w:lineRule="auto"/>
        <w:ind w:firstLine="1560" w:firstLineChars="60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Giảng viên hướng dẫn: </w:t>
      </w:r>
      <w:r>
        <w:rPr>
          <w:rFonts w:ascii="Times New Roman" w:hAnsi="Times New Roman" w:eastAsia="Times New Roman" w:cs="Times New Roman"/>
          <w:b/>
          <w:sz w:val="26"/>
          <w:szCs w:val="26"/>
          <w:rtl w:val="0"/>
        </w:rPr>
        <w:t>TS. LÊ THỊ THU NGA</w:t>
      </w:r>
    </w:p>
    <w:p>
      <w:pPr>
        <w:tabs>
          <w:tab w:val="left" w:pos="4536"/>
        </w:tabs>
        <w:spacing w:line="360" w:lineRule="auto"/>
        <w:ind w:firstLine="1701"/>
        <w:rPr>
          <w:rFonts w:ascii="Times New Roman" w:hAnsi="Times New Roman" w:eastAsia="Times New Roman" w:cs="Times New Roman"/>
          <w:sz w:val="32"/>
          <w:szCs w:val="32"/>
        </w:rPr>
      </w:pPr>
    </w:p>
    <w:p>
      <w:pPr>
        <w:tabs>
          <w:tab w:val="left" w:pos="4536"/>
        </w:tabs>
        <w:spacing w:line="360" w:lineRule="auto"/>
        <w:rPr>
          <w:rFonts w:ascii="Times New Roman" w:hAnsi="Times New Roman" w:eastAsia="Times New Roman" w:cs="Times New Roman"/>
          <w:sz w:val="32"/>
          <w:szCs w:val="32"/>
        </w:rPr>
      </w:pPr>
    </w:p>
    <w:p>
      <w:pPr>
        <w:tabs>
          <w:tab w:val="left" w:pos="4536"/>
        </w:tabs>
        <w:spacing w:line="360" w:lineRule="auto"/>
        <w:rPr>
          <w:rFonts w:ascii="Times New Roman" w:hAnsi="Times New Roman" w:eastAsia="Times New Roman" w:cs="Times New Roman"/>
          <w:sz w:val="32"/>
          <w:szCs w:val="32"/>
        </w:rPr>
      </w:pPr>
    </w:p>
    <w:p>
      <w:pPr>
        <w:tabs>
          <w:tab w:val="left" w:pos="4536"/>
        </w:tabs>
        <w:spacing w:line="360" w:lineRule="auto"/>
        <w:rPr>
          <w:rFonts w:ascii="Times New Roman" w:hAnsi="Times New Roman" w:eastAsia="Times New Roman" w:cs="Times New Roman"/>
          <w:sz w:val="32"/>
          <w:szCs w:val="32"/>
        </w:rPr>
      </w:pPr>
    </w:p>
    <w:p>
      <w:pPr>
        <w:spacing w:line="36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6"/>
          <w:szCs w:val="26"/>
          <w:rtl w:val="0"/>
        </w:rPr>
        <w:t>Đà Nẵng, tháng 12 năm 2022</w:t>
      </w:r>
      <w:r>
        <w:br w:type="page"/>
      </w:r>
    </w:p>
    <w:p>
      <w:pPr>
        <w:spacing w:before="240" w:line="36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TRƯỜNG ĐẠI HỌC CÔNG NGHỆ THÔNG TIN &amp;</w:t>
      </w:r>
    </w:p>
    <w:p>
      <w:pPr>
        <w:keepNext/>
        <w:spacing w:before="120" w:line="36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TRUYỀN THÔNG VIỆT - HÀN</w:t>
      </w:r>
    </w:p>
    <w:p>
      <w:pPr>
        <w:keepNext/>
        <w:spacing w:before="120" w:line="360" w:lineRule="auto"/>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Khoa Khoa Học Máy Tính</w:t>
      </w:r>
    </w:p>
    <w:p>
      <w:pPr>
        <w:keepNext/>
        <w:spacing w:before="120" w:line="360" w:lineRule="auto"/>
        <w:jc w:val="center"/>
        <w:rPr>
          <w:rFonts w:ascii="Times New Roman" w:hAnsi="Times New Roman" w:eastAsia="Times New Roman" w:cs="Times New Roman"/>
          <w:b/>
          <w:sz w:val="32"/>
          <w:szCs w:val="32"/>
        </w:rPr>
      </w:pPr>
    </w:p>
    <w:p>
      <w:pPr>
        <w:keepNext/>
        <w:spacing w:before="12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0" distB="0" distL="0" distR="0">
            <wp:extent cx="1257300" cy="736600"/>
            <wp:effectExtent l="0" t="0" r="0" b="0"/>
            <wp:docPr id="49" name="image5.png"/>
            <wp:cNvGraphicFramePr/>
            <a:graphic xmlns:a="http://schemas.openxmlformats.org/drawingml/2006/main">
              <a:graphicData uri="http://schemas.openxmlformats.org/drawingml/2006/picture">
                <pic:pic xmlns:pic="http://schemas.openxmlformats.org/drawingml/2006/picture">
                  <pic:nvPicPr>
                    <pic:cNvPr id="49" name="image5.png"/>
                    <pic:cNvPicPr preferRelativeResize="0"/>
                  </pic:nvPicPr>
                  <pic:blipFill>
                    <a:blip r:embed="rId16"/>
                    <a:srcRect r="82397"/>
                    <a:stretch>
                      <a:fillRect/>
                    </a:stretch>
                  </pic:blipFill>
                  <pic:spPr>
                    <a:xfrm>
                      <a:off x="0" y="0"/>
                      <a:ext cx="1257300" cy="736600"/>
                    </a:xfrm>
                    <a:prstGeom prst="rect">
                      <a:avLst/>
                    </a:prstGeom>
                  </pic:spPr>
                </pic:pic>
              </a:graphicData>
            </a:graphic>
          </wp:inline>
        </w:drawing>
      </w:r>
    </w:p>
    <w:p>
      <w:pPr>
        <w:spacing w:line="360" w:lineRule="auto"/>
        <w:rPr>
          <w:rFonts w:ascii="Times New Roman" w:hAnsi="Times New Roman" w:eastAsia="Times New Roman" w:cs="Times New Roman"/>
          <w:sz w:val="32"/>
          <w:szCs w:val="32"/>
        </w:rPr>
      </w:pPr>
    </w:p>
    <w:p>
      <w:pPr>
        <w:spacing w:line="360" w:lineRule="auto"/>
        <w:jc w:val="center"/>
        <w:rPr>
          <w:rFonts w:ascii="Times New Roman" w:hAnsi="Times New Roman" w:eastAsia="Times New Roman" w:cs="Times New Roman"/>
          <w:sz w:val="36"/>
          <w:szCs w:val="36"/>
        </w:rPr>
      </w:pPr>
      <w:r>
        <w:rPr>
          <w:rFonts w:ascii="Times New Roman" w:hAnsi="Times New Roman" w:eastAsia="Times New Roman" w:cs="Times New Roman"/>
          <w:sz w:val="36"/>
          <w:szCs w:val="36"/>
          <w:rtl w:val="0"/>
        </w:rPr>
        <w:t>ĐỒ ÁN CƠ SỞ 2</w:t>
      </w:r>
    </w:p>
    <w:p>
      <w:pPr>
        <w:spacing w:line="360" w:lineRule="auto"/>
        <w:jc w:val="center"/>
        <w:rPr>
          <w:rFonts w:ascii="Times New Roman" w:hAnsi="Times New Roman" w:eastAsia="Times New Roman" w:cs="Times New Roman"/>
          <w:sz w:val="36"/>
          <w:szCs w:val="36"/>
        </w:rPr>
      </w:pPr>
    </w:p>
    <w:p>
      <w:pPr>
        <w:spacing w:line="360" w:lineRule="auto"/>
        <w:jc w:val="center"/>
        <w:rPr>
          <w:rFonts w:ascii="Times New Roman" w:hAnsi="Times New Roman" w:eastAsia="Times New Roman" w:cs="Times New Roman"/>
          <w:b/>
          <w:sz w:val="40"/>
          <w:szCs w:val="40"/>
        </w:rPr>
      </w:pPr>
      <w:r>
        <w:rPr>
          <w:rFonts w:ascii="Times New Roman" w:hAnsi="Times New Roman" w:eastAsia="Times New Roman" w:cs="Times New Roman"/>
          <w:b/>
          <w:sz w:val="40"/>
          <w:szCs w:val="40"/>
          <w:rtl w:val="0"/>
        </w:rPr>
        <w:t>XÂY DỰNG WEBSITE BÁN THỰC PHẨM SẠCH</w:t>
      </w:r>
    </w:p>
    <w:p>
      <w:pPr>
        <w:spacing w:line="360" w:lineRule="auto"/>
        <w:jc w:val="center"/>
        <w:rPr>
          <w:rFonts w:ascii="Times New Roman" w:hAnsi="Times New Roman" w:eastAsia="Times New Roman" w:cs="Times New Roman"/>
          <w:b/>
          <w:sz w:val="40"/>
          <w:szCs w:val="40"/>
        </w:rPr>
      </w:pPr>
    </w:p>
    <w:p>
      <w:pPr>
        <w:spacing w:line="360" w:lineRule="auto"/>
        <w:jc w:val="center"/>
        <w:rPr>
          <w:rFonts w:ascii="Times New Roman" w:hAnsi="Times New Roman" w:eastAsia="Times New Roman" w:cs="Times New Roman"/>
          <w:b/>
          <w:sz w:val="40"/>
          <w:szCs w:val="40"/>
        </w:rPr>
      </w:pPr>
    </w:p>
    <w:p>
      <w:pPr>
        <w:tabs>
          <w:tab w:val="left" w:pos="3690"/>
          <w:tab w:val="left" w:pos="5940"/>
        </w:tabs>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Sinh viên:              </w:t>
      </w:r>
      <w:r>
        <w:rPr>
          <w:rFonts w:ascii="Times New Roman" w:hAnsi="Times New Roman" w:eastAsia="Times New Roman" w:cs="Times New Roman"/>
          <w:b/>
          <w:sz w:val="26"/>
          <w:szCs w:val="26"/>
          <w:rtl w:val="0"/>
        </w:rPr>
        <w:t xml:space="preserve">Nguyễn Hồng Sơn                </w:t>
      </w:r>
      <w:r>
        <w:rPr>
          <w:rFonts w:ascii="Times New Roman" w:hAnsi="Times New Roman" w:eastAsia="Times New Roman" w:cs="Times New Roman"/>
          <w:sz w:val="26"/>
          <w:szCs w:val="26"/>
          <w:rtl w:val="0"/>
        </w:rPr>
        <w:t xml:space="preserve">MSV: </w:t>
      </w:r>
      <w:r>
        <w:rPr>
          <w:rFonts w:ascii="Times New Roman" w:hAnsi="Times New Roman" w:eastAsia="Times New Roman" w:cs="Times New Roman"/>
          <w:b/>
          <w:sz w:val="26"/>
          <w:szCs w:val="26"/>
          <w:rtl w:val="0"/>
        </w:rPr>
        <w:t>21IT579</w:t>
      </w:r>
    </w:p>
    <w:p>
      <w:pPr>
        <w:tabs>
          <w:tab w:val="left" w:pos="3690"/>
          <w:tab w:val="left" w:pos="5940"/>
        </w:tabs>
        <w:spacing w:line="360" w:lineRule="auto"/>
        <w:jc w:val="both"/>
        <w:rPr>
          <w:rFonts w:ascii="Times New Roman" w:hAnsi="Times New Roman" w:eastAsia="Times New Roman" w:cs="Times New Roman"/>
          <w:b/>
          <w:sz w:val="26"/>
          <w:szCs w:val="26"/>
        </w:rPr>
      </w:pPr>
      <w:r>
        <w:rPr>
          <w:rFonts w:ascii="Times New Roman" w:hAnsi="Times New Roman" w:eastAsia="Times New Roman" w:cs="Times New Roman"/>
          <w:sz w:val="26"/>
          <w:szCs w:val="26"/>
          <w:rtl w:val="0"/>
        </w:rPr>
        <w:t xml:space="preserve">                      Lớp:                    </w:t>
      </w:r>
      <w:r>
        <w:rPr>
          <w:rFonts w:ascii="Times New Roman" w:hAnsi="Times New Roman" w:eastAsia="Times New Roman" w:cs="Times New Roman"/>
          <w:b/>
          <w:sz w:val="26"/>
          <w:szCs w:val="26"/>
          <w:rtl w:val="0"/>
        </w:rPr>
        <w:t xml:space="preserve"> 21SE2</w:t>
      </w:r>
    </w:p>
    <w:p>
      <w:pPr>
        <w:tabs>
          <w:tab w:val="left" w:pos="3690"/>
          <w:tab w:val="left" w:pos="5940"/>
        </w:tabs>
        <w:spacing w:line="360" w:lineRule="auto"/>
        <w:jc w:val="both"/>
        <w:rPr>
          <w:rFonts w:ascii="Times New Roman" w:hAnsi="Times New Roman" w:eastAsia="Times New Roman" w:cs="Times New Roman"/>
          <w:b/>
          <w:sz w:val="26"/>
          <w:szCs w:val="26"/>
        </w:rPr>
      </w:pPr>
    </w:p>
    <w:p>
      <w:pPr>
        <w:tabs>
          <w:tab w:val="left" w:pos="3690"/>
          <w:tab w:val="left" w:pos="5940"/>
        </w:tabs>
        <w:spacing w:line="360" w:lineRule="auto"/>
        <w:jc w:val="both"/>
        <w:rPr>
          <w:rFonts w:ascii="Times New Roman" w:hAnsi="Times New Roman" w:eastAsia="Times New Roman" w:cs="Times New Roman"/>
          <w:b/>
          <w:sz w:val="26"/>
          <w:szCs w:val="26"/>
        </w:rPr>
      </w:pPr>
    </w:p>
    <w:p>
      <w:pPr>
        <w:tabs>
          <w:tab w:val="left" w:pos="4536"/>
        </w:tabs>
        <w:spacing w:line="360" w:lineRule="auto"/>
        <w:ind w:firstLine="104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Giảng viên hướng dẫn: </w:t>
      </w:r>
      <w:r>
        <w:rPr>
          <w:rFonts w:ascii="Times New Roman" w:hAnsi="Times New Roman" w:eastAsia="Times New Roman" w:cs="Times New Roman"/>
          <w:b/>
          <w:sz w:val="26"/>
          <w:szCs w:val="26"/>
          <w:rtl w:val="0"/>
        </w:rPr>
        <w:t>TS. LÊ THỊ THU NGA</w:t>
      </w:r>
    </w:p>
    <w:p>
      <w:pPr>
        <w:spacing w:before="240" w:line="360" w:lineRule="auto"/>
        <w:jc w:val="center"/>
        <w:rPr>
          <w:rFonts w:ascii="Times New Roman" w:hAnsi="Times New Roman" w:eastAsia="Times New Roman" w:cs="Times New Roman"/>
          <w:b/>
          <w:sz w:val="26"/>
          <w:szCs w:val="26"/>
        </w:rPr>
      </w:pPr>
      <w:bookmarkStart w:id="0" w:name="_heading=h.gjdgxs" w:colFirst="0" w:colLast="0"/>
      <w:bookmarkEnd w:id="0"/>
    </w:p>
    <w:p>
      <w:pPr>
        <w:spacing w:before="240" w:line="360" w:lineRule="auto"/>
        <w:rPr>
          <w:rFonts w:ascii="Times New Roman" w:hAnsi="Times New Roman" w:eastAsia="Times New Roman" w:cs="Times New Roman"/>
          <w:b/>
          <w:sz w:val="26"/>
          <w:szCs w:val="26"/>
        </w:rPr>
      </w:pPr>
    </w:p>
    <w:p>
      <w:pPr>
        <w:spacing w:before="240" w:line="360" w:lineRule="auto"/>
        <w:jc w:val="center"/>
        <w:rPr>
          <w:rFonts w:ascii="Times New Roman" w:hAnsi="Times New Roman" w:eastAsia="Times New Roman" w:cs="Times New Roman"/>
          <w:b/>
          <w:sz w:val="26"/>
          <w:szCs w:val="26"/>
        </w:rPr>
      </w:pPr>
    </w:p>
    <w:p>
      <w:pPr>
        <w:spacing w:before="240" w:line="360" w:lineRule="auto"/>
        <w:jc w:val="center"/>
        <w:rPr>
          <w:rFonts w:ascii="Times New Roman" w:hAnsi="Times New Roman" w:eastAsia="Times New Roman" w:cs="Times New Roman"/>
        </w:rPr>
        <w:sectPr>
          <w:headerReference r:id="rId5" w:type="default"/>
          <w:footerReference r:id="rId6" w:type="default"/>
          <w:pgSz w:w="11907" w:h="16840"/>
          <w:pgMar w:top="1701" w:right="1701" w:bottom="1134" w:left="1531" w:header="708" w:footer="708" w:gutter="0"/>
          <w:pgNumType w:start="1"/>
          <w:cols w:space="720" w:num="1"/>
        </w:sectPr>
      </w:pPr>
      <w:bookmarkStart w:id="1" w:name="_heading=h.30j0zll" w:colFirst="0" w:colLast="0"/>
      <w:bookmarkEnd w:id="1"/>
      <w:r>
        <w:rPr>
          <w:rFonts w:ascii="Times New Roman" w:hAnsi="Times New Roman" w:eastAsia="Times New Roman" w:cs="Times New Roman"/>
          <w:b/>
          <w:sz w:val="26"/>
          <w:szCs w:val="26"/>
          <w:rtl w:val="0"/>
        </w:rPr>
        <w:t>Đà Nẵng, tháng 12 năm 2022</w:t>
      </w:r>
    </w:p>
    <w:p>
      <w:pPr>
        <w:pStyle w:val="2"/>
        <w:spacing w:line="360" w:lineRule="auto"/>
      </w:pPr>
      <w:bookmarkStart w:id="2" w:name="_heading=h.1fob9te" w:colFirst="0" w:colLast="0"/>
      <w:bookmarkEnd w:id="2"/>
      <w:r>
        <w:rPr>
          <w:rtl w:val="0"/>
        </w:rPr>
        <w:t>NHẬN XÉT CỦA GIẢNG VIÊN HƯỚNG DẪN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0" w:right="0" w:firstLine="0"/>
        <w:jc w:val="center"/>
        <w:rPr>
          <w:rFonts w:ascii="Times New Roman" w:hAnsi="Times New Roman" w:eastAsia="Times New Roman" w:cs="Times New Roman"/>
          <w:i w:val="0"/>
          <w:smallCaps w:val="0"/>
          <w:strike w:val="0"/>
          <w:color w:val="000000"/>
          <w:sz w:val="26"/>
          <w:szCs w:val="26"/>
          <w:u w:val="none"/>
          <w:shd w:val="clear" w:fill="auto"/>
          <w:vertAlign w:val="baseline"/>
        </w:rPr>
      </w:pPr>
    </w:p>
    <w:p>
      <w:pPr>
        <w:spacing w:line="360" w:lineRule="auto"/>
        <w:rPr>
          <w:rFonts w:ascii="Times New Roman" w:hAnsi="Times New Roman" w:eastAsia="Times New Roman" w:cs="Times New Roman"/>
          <w:i/>
        </w:rPr>
      </w:pPr>
      <w:r>
        <w:rPr>
          <w:rFonts w:ascii="Times New Roman" w:hAnsi="Times New Roman" w:eastAsia="Times New Roman" w:cs="Times New Roman"/>
          <w:i/>
          <w:rtl w:val="0"/>
        </w:rPr>
        <w:t>............................................................................................................................................................................................................................................................................................................................................................................................................................................................................................................................................................................................................................................................................................................................................................................................................</w:t>
      </w:r>
    </w:p>
    <w:p>
      <w:pPr>
        <w:spacing w:line="360" w:lineRule="auto"/>
        <w:rPr>
          <w:rFonts w:ascii="Times New Roman" w:hAnsi="Times New Roman" w:eastAsia="Times New Roman" w:cs="Times New Roman"/>
          <w:i/>
        </w:rPr>
      </w:pPr>
      <w:r>
        <w:rPr>
          <w:rFonts w:ascii="Times New Roman" w:hAnsi="Times New Roman" w:eastAsia="Times New Roman" w:cs="Times New Roman"/>
          <w:i/>
          <w:rtl w:val="0"/>
        </w:rPr>
        <w:t>................................................................................................................................................................................................................................................................................................................................................................................................................................................................................................................................................................................................................................................</w:t>
      </w:r>
    </w:p>
    <w:p>
      <w:pPr>
        <w:spacing w:line="360" w:lineRule="auto"/>
        <w:rPr>
          <w:rFonts w:ascii="Times New Roman" w:hAnsi="Times New Roman" w:eastAsia="Times New Roman" w:cs="Times New Roman"/>
          <w:i/>
        </w:rPr>
      </w:pPr>
      <w:r>
        <w:rPr>
          <w:rFonts w:ascii="Times New Roman" w:hAnsi="Times New Roman" w:eastAsia="Times New Roman" w:cs="Times New Roman"/>
          <w:i/>
          <w:rtl w:val="0"/>
        </w:rPr>
        <w:t>............................................................................................................................................................................................................................................................................................................................................................................................................................................................................................................................................................................................................................................................................................................................................................................................................</w:t>
      </w:r>
    </w:p>
    <w:p>
      <w:pPr>
        <w:spacing w:line="360" w:lineRule="auto"/>
        <w:rPr>
          <w:rFonts w:ascii="Times New Roman" w:hAnsi="Times New Roman" w:eastAsia="Times New Roman" w:cs="Times New Roman"/>
          <w:i/>
        </w:rPr>
      </w:pPr>
      <w:r>
        <w:rPr>
          <w:rFonts w:ascii="Times New Roman" w:hAnsi="Times New Roman" w:eastAsia="Times New Roman" w:cs="Times New Roman"/>
          <w:i/>
          <w:rtl w:val="0"/>
        </w:rPr>
        <w:t>............................................................................................................................................................................................................................................................................................................................................................................................................................................................................................................................................................................................................................................................................................................................................................................................................</w:t>
      </w:r>
    </w:p>
    <w:p>
      <w:pPr>
        <w:spacing w:line="360" w:lineRule="auto"/>
        <w:rPr>
          <w:rFonts w:ascii="Times New Roman" w:hAnsi="Times New Roman" w:eastAsia="Times New Roman" w:cs="Times New Roman"/>
          <w:i/>
        </w:rPr>
      </w:pPr>
      <w:r>
        <w:rPr>
          <w:rFonts w:ascii="Times New Roman" w:hAnsi="Times New Roman" w:eastAsia="Times New Roman" w:cs="Times New Roman"/>
          <w:i/>
          <w:rtl w:val="0"/>
        </w:rPr>
        <w:t>....................................................................................................................................................................................................................................................................................................................................................................................................................................................................................</w:t>
      </w:r>
    </w:p>
    <w:p>
      <w:pPr>
        <w:spacing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Chữ kí của giảng viên hướng dẫn</w:t>
      </w:r>
    </w:p>
    <w:p>
      <w:pPr>
        <w:spacing w:after="200" w:line="276" w:lineRule="auto"/>
        <w:rPr>
          <w:rFonts w:ascii="Times New Roman" w:hAnsi="Times New Roman" w:eastAsia="Times New Roman" w:cs="Times New Roman"/>
          <w:b/>
          <w:sz w:val="28"/>
          <w:szCs w:val="28"/>
        </w:rPr>
      </w:pPr>
      <w:r>
        <w:br w:type="page"/>
      </w:r>
    </w:p>
    <w:p>
      <w:pPr>
        <w:pStyle w:val="2"/>
      </w:pPr>
      <w:bookmarkStart w:id="3" w:name="_heading=h.3znysh7" w:colFirst="0" w:colLast="0"/>
      <w:bookmarkEnd w:id="3"/>
      <w:r>
        <w:rPr>
          <w:rtl w:val="0"/>
        </w:rPr>
        <w:t>LỜI CẢM ƠN</w:t>
      </w:r>
    </w:p>
    <w:p>
      <w:pPr>
        <w:rPr>
          <w:rFonts w:ascii="Times New Roman" w:hAnsi="Times New Roman" w:eastAsia="Times New Roman" w:cs="Times New Roman"/>
        </w:rPr>
      </w:pPr>
    </w:p>
    <w:p>
      <w:pPr>
        <w:spacing w:line="360" w:lineRule="auto"/>
        <w:ind w:firstLine="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Để hoàn thành đồ án này trước tiên chúng em xin gửi đến TS. Lê Thị Thu Nga người trực tiếp hướng dẫn đồ án cơ sở 1 lời cảm ơn sâu sắc nhất.</w:t>
      </w:r>
    </w:p>
    <w:p>
      <w:pPr>
        <w:spacing w:line="360" w:lineRule="auto"/>
        <w:ind w:firstLine="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Cảm ơn Cô đã quan tâm và hướng dẫn, định hướng cho chúng em về hướng đi và phát triền của đề tài, cũng như cung cấp kiến thức về lý thuyết để thực hiện sản phẩm.</w:t>
      </w:r>
    </w:p>
    <w:p>
      <w:pPr>
        <w:spacing w:line="360" w:lineRule="auto"/>
        <w:ind w:firstLine="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Vì khả năng sinh viên còn hạn chế, trong quá trình học tập, hoàn thiện báo cáo đồ án này chúng em không tránh khỏi những sai sót, kính mong nhận được những ý kiến đóng góp và chỉ bảo tận tình từ giảng viên hướng dẫn.</w:t>
      </w:r>
    </w:p>
    <w:p>
      <w:pPr>
        <w:spacing w:line="360" w:lineRule="auto"/>
        <w:ind w:firstLine="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Cuối cùng chúng em kính chúc Cô dồi dào sức khỏe và đạt được nhiều thành công tốt đẹp trong công việc.</w:t>
      </w:r>
    </w:p>
    <w:p>
      <w:pPr>
        <w:spacing w:line="360" w:lineRule="auto"/>
        <w:ind w:firstLine="360"/>
        <w:jc w:val="both"/>
        <w:rPr>
          <w:rFonts w:ascii="Times New Roman" w:hAnsi="Times New Roman" w:eastAsia="Times New Roman" w:cs="Times New Roman"/>
          <w:sz w:val="26"/>
          <w:szCs w:val="26"/>
        </w:rPr>
      </w:pPr>
    </w:p>
    <w:p>
      <w:pPr>
        <w:spacing w:line="360" w:lineRule="auto"/>
        <w:ind w:firstLine="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Em xin chân thành cảm ơn!</w:t>
      </w:r>
    </w:p>
    <w:p>
      <w:pPr>
        <w:tabs>
          <w:tab w:val="center" w:pos="6804"/>
        </w:tabs>
        <w:spacing w:line="360" w:lineRule="auto"/>
        <w:jc w:val="both"/>
        <w:rPr>
          <w:rFonts w:ascii="Times New Roman" w:hAnsi="Times New Roman" w:eastAsia="Times New Roman" w:cs="Times New Roman"/>
          <w:sz w:val="26"/>
          <w:szCs w:val="26"/>
        </w:rPr>
      </w:pPr>
    </w:p>
    <w:p>
      <w:pPr>
        <w:tabs>
          <w:tab w:val="center" w:pos="6804"/>
        </w:tabs>
        <w:spacing w:line="360" w:lineRule="auto"/>
        <w:rPr>
          <w:rFonts w:ascii="Times New Roman" w:hAnsi="Times New Roman" w:eastAsia="Times New Roman" w:cs="Times New Roman"/>
          <w:i/>
          <w:sz w:val="26"/>
          <w:szCs w:val="26"/>
        </w:rPr>
      </w:pPr>
      <w:r>
        <w:rPr>
          <w:rFonts w:ascii="Times New Roman" w:hAnsi="Times New Roman" w:eastAsia="Times New Roman" w:cs="Times New Roman"/>
          <w:sz w:val="26"/>
          <w:szCs w:val="26"/>
          <w:rtl w:val="0"/>
        </w:rPr>
        <w:tab/>
      </w:r>
      <w:r>
        <w:rPr>
          <w:rFonts w:ascii="Times New Roman" w:hAnsi="Times New Roman" w:eastAsia="Times New Roman" w:cs="Times New Roman"/>
          <w:i/>
          <w:sz w:val="26"/>
          <w:szCs w:val="26"/>
          <w:rtl w:val="0"/>
        </w:rPr>
        <w:t>Sinh viên</w:t>
      </w:r>
    </w:p>
    <w:p>
      <w:pPr>
        <w:tabs>
          <w:tab w:val="center" w:pos="6804"/>
        </w:tabs>
        <w:spacing w:line="360" w:lineRule="auto"/>
        <w:rPr>
          <w:rFonts w:ascii="Times New Roman" w:hAnsi="Times New Roman" w:eastAsia="Times New Roman" w:cs="Times New Roman"/>
          <w:i/>
          <w:sz w:val="26"/>
          <w:szCs w:val="26"/>
        </w:rPr>
      </w:pPr>
      <w:r>
        <w:rPr>
          <w:rFonts w:ascii="Times New Roman" w:hAnsi="Times New Roman" w:eastAsia="Times New Roman" w:cs="Times New Roman"/>
          <w:i/>
          <w:sz w:val="26"/>
          <w:szCs w:val="26"/>
          <w:rtl w:val="0"/>
        </w:rPr>
        <w:tab/>
      </w:r>
      <w:r>
        <w:rPr>
          <w:rFonts w:ascii="Times New Roman" w:hAnsi="Times New Roman" w:eastAsia="Times New Roman" w:cs="Times New Roman"/>
          <w:i/>
          <w:sz w:val="26"/>
          <w:szCs w:val="26"/>
          <w:rtl w:val="0"/>
        </w:rPr>
        <w:t xml:space="preserve"> </w:t>
      </w:r>
    </w:p>
    <w:p>
      <w:pPr>
        <w:tabs>
          <w:tab w:val="center" w:pos="6804"/>
        </w:tabs>
        <w:spacing w:line="360" w:lineRule="auto"/>
        <w:rPr>
          <w:rFonts w:ascii="Times New Roman" w:hAnsi="Times New Roman" w:eastAsia="Times New Roman" w:cs="Times New Roman"/>
          <w:b/>
          <w:sz w:val="26"/>
          <w:szCs w:val="26"/>
        </w:rPr>
      </w:pPr>
      <w:r>
        <w:rPr>
          <w:rFonts w:ascii="Times New Roman" w:hAnsi="Times New Roman" w:eastAsia="Times New Roman" w:cs="Times New Roman"/>
          <w:i/>
          <w:sz w:val="26"/>
          <w:szCs w:val="26"/>
          <w:rtl w:val="0"/>
        </w:rPr>
        <w:tab/>
      </w:r>
      <w:r>
        <w:rPr>
          <w:rFonts w:ascii="Times New Roman" w:hAnsi="Times New Roman" w:eastAsia="Times New Roman" w:cs="Times New Roman"/>
          <w:b/>
          <w:sz w:val="26"/>
          <w:szCs w:val="26"/>
          <w:rtl w:val="0"/>
        </w:rPr>
        <w:t>NGUYỄN HỒNG SƠN</w:t>
      </w:r>
    </w:p>
    <w:p>
      <w:pPr>
        <w:tabs>
          <w:tab w:val="center" w:pos="6804"/>
        </w:tabs>
        <w:spacing w:line="360" w:lineRule="auto"/>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ab/>
      </w:r>
      <w:r>
        <w:rPr>
          <w:rFonts w:ascii="Times New Roman" w:hAnsi="Times New Roman" w:eastAsia="Times New Roman" w:cs="Times New Roman"/>
          <w:i/>
          <w:sz w:val="26"/>
          <w:szCs w:val="26"/>
          <w:rtl w:val="0"/>
        </w:rPr>
        <w:t xml:space="preserve"> </w:t>
      </w:r>
    </w:p>
    <w:p>
      <w:pPr>
        <w:tabs>
          <w:tab w:val="center" w:pos="6804"/>
        </w:tabs>
        <w:spacing w:line="360" w:lineRule="auto"/>
        <w:rPr>
          <w:rFonts w:ascii="Times New Roman" w:hAnsi="Times New Roman" w:eastAsia="Times New Roman" w:cs="Times New Roman"/>
          <w:b/>
          <w:sz w:val="26"/>
          <w:szCs w:val="26"/>
        </w:rPr>
      </w:pPr>
    </w:p>
    <w:p>
      <w:pPr>
        <w:spacing w:after="200" w:line="276" w:lineRule="auto"/>
        <w:rPr>
          <w:rFonts w:ascii="Times New Roman" w:hAnsi="Times New Roman" w:eastAsia="Times New Roman" w:cs="Times New Roman"/>
          <w:i/>
          <w:sz w:val="26"/>
          <w:szCs w:val="26"/>
        </w:rPr>
      </w:pPr>
      <w:r>
        <w:br w:type="page"/>
      </w:r>
    </w:p>
    <w:p>
      <w:pPr>
        <w:pStyle w:val="2"/>
      </w:pPr>
      <w:bookmarkStart w:id="4" w:name="_heading=h.2et92p0" w:colFirst="0" w:colLast="0"/>
      <w:bookmarkEnd w:id="4"/>
      <w:r>
        <w:rPr>
          <w:rtl w:val="0"/>
        </w:rPr>
        <w:t>MỤC LỤC</w:t>
      </w: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40" w:after="0" w:line="259" w:lineRule="auto"/>
        <w:ind w:left="0" w:right="0" w:firstLine="0"/>
        <w:jc w:val="left"/>
        <w:rPr>
          <w:rFonts w:ascii="Times New Roman" w:hAnsi="Times New Roman" w:eastAsia="Times New Roman" w:cs="Times New Roman"/>
          <w:i w:val="0"/>
          <w:smallCaps w:val="0"/>
          <w:strike w:val="0"/>
          <w:color w:val="366091"/>
          <w:sz w:val="32"/>
          <w:szCs w:val="32"/>
          <w:u w:val="none"/>
          <w:shd w:val="clear" w:fill="auto"/>
          <w:vertAlign w:val="baseline"/>
        </w:rPr>
      </w:pPr>
    </w:p>
    <w:sdt>
      <w:sdtPr>
        <w:id w:val="1"/>
        <w:docPartObj>
          <w:docPartGallery w:val="Table of Contents"/>
          <w:docPartUnique/>
        </w:docPartObj>
      </w:sdtPr>
      <w:sdtContent>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65"/>
            </w:tabs>
            <w:spacing w:before="0" w:after="100" w:line="240" w:lineRule="auto"/>
            <w:ind w:left="0" w:right="0" w:firstLine="0"/>
            <w:jc w:val="left"/>
            <w:rPr>
              <w:rFonts w:ascii="Times New Roman" w:hAnsi="Times New Roman" w:eastAsia="Times New Roman" w:cs="Times New Roman"/>
              <w:i w:val="0"/>
              <w:smallCaps w:val="0"/>
              <w:strike w:val="0"/>
              <w:color w:val="000000"/>
              <w:sz w:val="22"/>
              <w:szCs w:val="22"/>
              <w:u w:val="none"/>
              <w:shd w:val="clear" w:fill="auto"/>
              <w:vertAlign w:val="baseline"/>
            </w:rPr>
          </w:pPr>
          <w:r>
            <w:fldChar w:fldCharType="begin"/>
          </w:r>
          <w:r>
            <w:instrText xml:space="preserve"> TOC \h \u \z \t "Heading 1,1,Heading 2,2,Heading 3,3,Heading 4,4,Heading 5,5,Heading 6,6,"</w:instrText>
          </w:r>
          <w:r>
            <w:fldChar w:fldCharType="separate"/>
          </w:r>
          <w:r>
            <w:fldChar w:fldCharType="begin"/>
          </w:r>
          <w:r>
            <w:instrText xml:space="preserve"> HYPERLINK \l "_heading=h.1fob9te" \h </w:instrText>
          </w:r>
          <w:r>
            <w:fldChar w:fldCharType="separate"/>
          </w:r>
          <w:r>
            <w:rPr>
              <w:rFonts w:ascii="Times New Roman" w:hAnsi="Times New Roman" w:eastAsia="Times New Roman" w:cs="Times New Roman"/>
              <w:i w:val="0"/>
              <w:smallCaps w:val="0"/>
              <w:strike w:val="0"/>
              <w:color w:val="000000"/>
              <w:sz w:val="22"/>
              <w:szCs w:val="22"/>
              <w:u w:val="none"/>
              <w:shd w:val="clear" w:fill="auto"/>
              <w:vertAlign w:val="baseline"/>
              <w:rtl w:val="0"/>
            </w:rPr>
            <w:t>NHẬN XÉT CỦA GIẢNG VIÊN HƯỚNG DẪN</w:t>
          </w:r>
          <w:r>
            <w:rPr>
              <w:rFonts w:ascii="Times New Roman" w:hAnsi="Times New Roman" w:eastAsia="Times New Roman" w:cs="Times New Roman"/>
              <w:i w:val="0"/>
              <w:smallCaps w:val="0"/>
              <w:strike w:val="0"/>
              <w:color w:val="000000"/>
              <w:sz w:val="22"/>
              <w:szCs w:val="22"/>
              <w:u w:val="none"/>
              <w:shd w:val="clear" w:fill="auto"/>
              <w:vertAlign w:val="baseline"/>
              <w:rtl w:val="0"/>
            </w:rPr>
            <w:tab/>
          </w:r>
          <w:r>
            <w:rPr>
              <w:rFonts w:ascii="Times New Roman" w:hAnsi="Times New Roman" w:eastAsia="Times New Roman" w:cs="Times New Roman"/>
              <w:i w:val="0"/>
              <w:smallCaps w:val="0"/>
              <w:strike w:val="0"/>
              <w:color w:val="000000"/>
              <w:sz w:val="22"/>
              <w:szCs w:val="22"/>
              <w:u w:val="none"/>
              <w:shd w:val="clear" w:fill="auto"/>
              <w:vertAlign w:val="baseline"/>
              <w:rtl w:val="0"/>
            </w:rPr>
            <w:t>i</w:t>
          </w:r>
          <w:r>
            <w:rPr>
              <w:rFonts w:ascii="Times New Roman" w:hAnsi="Times New Roman" w:eastAsia="Times New Roman" w:cs="Times New Roman"/>
              <w:i w:val="0"/>
              <w:smallCaps w:val="0"/>
              <w:strike w:val="0"/>
              <w:color w:val="000000"/>
              <w:sz w:val="22"/>
              <w:szCs w:val="22"/>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65"/>
            </w:tabs>
            <w:spacing w:before="0" w:after="100" w:line="240" w:lineRule="auto"/>
            <w:ind w:left="0" w:right="0" w:firstLine="0"/>
            <w:jc w:val="left"/>
            <w:rPr>
              <w:rFonts w:ascii="Times New Roman" w:hAnsi="Times New Roman" w:eastAsia="Times New Roman" w:cs="Times New Roman"/>
              <w:i w:val="0"/>
              <w:smallCaps w:val="0"/>
              <w:strike w:val="0"/>
              <w:color w:val="000000"/>
              <w:sz w:val="22"/>
              <w:szCs w:val="22"/>
              <w:u w:val="none"/>
              <w:shd w:val="clear" w:fill="auto"/>
              <w:vertAlign w:val="baseline"/>
            </w:rPr>
          </w:pPr>
          <w:r>
            <w:fldChar w:fldCharType="begin"/>
          </w:r>
          <w:r>
            <w:instrText xml:space="preserve"> HYPERLINK \l "_heading=h.3znysh7" \h </w:instrText>
          </w:r>
          <w:r>
            <w:fldChar w:fldCharType="separate"/>
          </w:r>
          <w:r>
            <w:rPr>
              <w:rFonts w:ascii="Times New Roman" w:hAnsi="Times New Roman" w:eastAsia="Times New Roman" w:cs="Times New Roman"/>
              <w:i w:val="0"/>
              <w:smallCaps w:val="0"/>
              <w:strike w:val="0"/>
              <w:color w:val="000000"/>
              <w:sz w:val="22"/>
              <w:szCs w:val="22"/>
              <w:u w:val="none"/>
              <w:shd w:val="clear" w:fill="auto"/>
              <w:vertAlign w:val="baseline"/>
              <w:rtl w:val="0"/>
            </w:rPr>
            <w:t>LỜI CẢM ƠN</w:t>
          </w:r>
          <w:r>
            <w:rPr>
              <w:rFonts w:ascii="Times New Roman" w:hAnsi="Times New Roman" w:eastAsia="Times New Roman" w:cs="Times New Roman"/>
              <w:i w:val="0"/>
              <w:smallCaps w:val="0"/>
              <w:strike w:val="0"/>
              <w:color w:val="000000"/>
              <w:sz w:val="22"/>
              <w:szCs w:val="22"/>
              <w:u w:val="none"/>
              <w:shd w:val="clear" w:fill="auto"/>
              <w:vertAlign w:val="baseline"/>
              <w:rtl w:val="0"/>
            </w:rPr>
            <w:tab/>
          </w:r>
          <w:r>
            <w:rPr>
              <w:rFonts w:ascii="Times New Roman" w:hAnsi="Times New Roman" w:eastAsia="Times New Roman" w:cs="Times New Roman"/>
              <w:i w:val="0"/>
              <w:smallCaps w:val="0"/>
              <w:strike w:val="0"/>
              <w:color w:val="000000"/>
              <w:sz w:val="22"/>
              <w:szCs w:val="22"/>
              <w:u w:val="none"/>
              <w:shd w:val="clear" w:fill="auto"/>
              <w:vertAlign w:val="baseline"/>
              <w:rtl w:val="0"/>
            </w:rPr>
            <w:t>ii</w:t>
          </w:r>
          <w:r>
            <w:rPr>
              <w:rFonts w:ascii="Times New Roman" w:hAnsi="Times New Roman" w:eastAsia="Times New Roman" w:cs="Times New Roman"/>
              <w:i w:val="0"/>
              <w:smallCaps w:val="0"/>
              <w:strike w:val="0"/>
              <w:color w:val="000000"/>
              <w:sz w:val="22"/>
              <w:szCs w:val="22"/>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65"/>
            </w:tabs>
            <w:spacing w:before="0" w:after="100" w:line="240" w:lineRule="auto"/>
            <w:ind w:left="0" w:right="0" w:firstLine="0"/>
            <w:jc w:val="left"/>
            <w:rPr>
              <w:rFonts w:ascii="Times New Roman" w:hAnsi="Times New Roman" w:eastAsia="Times New Roman" w:cs="Times New Roman"/>
              <w:i w:val="0"/>
              <w:smallCaps w:val="0"/>
              <w:strike w:val="0"/>
              <w:color w:val="000000"/>
              <w:sz w:val="22"/>
              <w:szCs w:val="22"/>
              <w:u w:val="none"/>
              <w:shd w:val="clear" w:fill="auto"/>
              <w:vertAlign w:val="baseline"/>
            </w:rPr>
          </w:pPr>
          <w:r>
            <w:fldChar w:fldCharType="begin"/>
          </w:r>
          <w:r>
            <w:instrText xml:space="preserve"> HYPERLINK \l "_heading=h.2et92p0" \h </w:instrText>
          </w:r>
          <w:r>
            <w:fldChar w:fldCharType="separate"/>
          </w:r>
          <w:r>
            <w:rPr>
              <w:rFonts w:ascii="Times New Roman" w:hAnsi="Times New Roman" w:eastAsia="Times New Roman" w:cs="Times New Roman"/>
              <w:i w:val="0"/>
              <w:smallCaps w:val="0"/>
              <w:strike w:val="0"/>
              <w:color w:val="000000"/>
              <w:sz w:val="22"/>
              <w:szCs w:val="22"/>
              <w:u w:val="none"/>
              <w:shd w:val="clear" w:fill="auto"/>
              <w:vertAlign w:val="baseline"/>
              <w:rtl w:val="0"/>
            </w:rPr>
            <w:t>MỤC LỤC</w:t>
          </w:r>
          <w:r>
            <w:rPr>
              <w:rFonts w:ascii="Times New Roman" w:hAnsi="Times New Roman" w:eastAsia="Times New Roman" w:cs="Times New Roman"/>
              <w:i w:val="0"/>
              <w:smallCaps w:val="0"/>
              <w:strike w:val="0"/>
              <w:color w:val="000000"/>
              <w:sz w:val="22"/>
              <w:szCs w:val="22"/>
              <w:u w:val="none"/>
              <w:shd w:val="clear" w:fill="auto"/>
              <w:vertAlign w:val="baseline"/>
              <w:rtl w:val="0"/>
            </w:rPr>
            <w:tab/>
          </w:r>
          <w:r>
            <w:rPr>
              <w:rFonts w:ascii="Times New Roman" w:hAnsi="Times New Roman" w:eastAsia="Times New Roman" w:cs="Times New Roman"/>
              <w:i w:val="0"/>
              <w:smallCaps w:val="0"/>
              <w:strike w:val="0"/>
              <w:color w:val="000000"/>
              <w:sz w:val="22"/>
              <w:szCs w:val="22"/>
              <w:u w:val="none"/>
              <w:shd w:val="clear" w:fill="auto"/>
              <w:vertAlign w:val="baseline"/>
              <w:rtl w:val="0"/>
            </w:rPr>
            <w:t>iii</w:t>
          </w:r>
          <w:r>
            <w:rPr>
              <w:rFonts w:ascii="Times New Roman" w:hAnsi="Times New Roman" w:eastAsia="Times New Roman" w:cs="Times New Roman"/>
              <w:i w:val="0"/>
              <w:smallCaps w:val="0"/>
              <w:strike w:val="0"/>
              <w:color w:val="000000"/>
              <w:sz w:val="22"/>
              <w:szCs w:val="22"/>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65"/>
            </w:tabs>
            <w:spacing w:before="0" w:after="100" w:line="240" w:lineRule="auto"/>
            <w:ind w:left="0" w:right="0" w:firstLine="0"/>
            <w:jc w:val="left"/>
            <w:rPr>
              <w:rFonts w:ascii="Times New Roman" w:hAnsi="Times New Roman" w:eastAsia="Times New Roman" w:cs="Times New Roman"/>
              <w:i w:val="0"/>
              <w:smallCaps w:val="0"/>
              <w:strike w:val="0"/>
              <w:color w:val="000000"/>
              <w:sz w:val="22"/>
              <w:szCs w:val="22"/>
              <w:u w:val="none"/>
              <w:shd w:val="clear" w:fill="auto"/>
              <w:vertAlign w:val="baseline"/>
            </w:rPr>
          </w:pPr>
          <w:r>
            <w:fldChar w:fldCharType="begin"/>
          </w:r>
          <w:r>
            <w:instrText xml:space="preserve"> HYPERLINK \l "_heading=h.tyjcwt" \h </w:instrText>
          </w:r>
          <w:r>
            <w:fldChar w:fldCharType="separate"/>
          </w:r>
          <w:r>
            <w:rPr>
              <w:rFonts w:ascii="Times New Roman" w:hAnsi="Times New Roman" w:eastAsia="Times New Roman" w:cs="Times New Roman"/>
              <w:i w:val="0"/>
              <w:smallCaps w:val="0"/>
              <w:strike w:val="0"/>
              <w:color w:val="000000"/>
              <w:sz w:val="22"/>
              <w:szCs w:val="22"/>
              <w:u w:val="none"/>
              <w:shd w:val="clear" w:fill="auto"/>
              <w:vertAlign w:val="baseline"/>
              <w:rtl w:val="0"/>
            </w:rPr>
            <w:t>DANH MỤC HÌNH VẼ</w:t>
          </w:r>
          <w:r>
            <w:rPr>
              <w:rFonts w:ascii="Times New Roman" w:hAnsi="Times New Roman" w:eastAsia="Times New Roman" w:cs="Times New Roman"/>
              <w:i w:val="0"/>
              <w:smallCaps w:val="0"/>
              <w:strike w:val="0"/>
              <w:color w:val="000000"/>
              <w:sz w:val="22"/>
              <w:szCs w:val="22"/>
              <w:u w:val="none"/>
              <w:shd w:val="clear" w:fill="auto"/>
              <w:vertAlign w:val="baseline"/>
              <w:rtl w:val="0"/>
            </w:rPr>
            <w:tab/>
          </w:r>
          <w:r>
            <w:rPr>
              <w:rFonts w:ascii="Times New Roman" w:hAnsi="Times New Roman" w:eastAsia="Times New Roman" w:cs="Times New Roman"/>
              <w:i w:val="0"/>
              <w:smallCaps w:val="0"/>
              <w:strike w:val="0"/>
              <w:color w:val="000000"/>
              <w:sz w:val="22"/>
              <w:szCs w:val="22"/>
              <w:u w:val="none"/>
              <w:shd w:val="clear" w:fill="auto"/>
              <w:vertAlign w:val="baseline"/>
              <w:rtl w:val="0"/>
            </w:rPr>
            <w:t>vi</w:t>
          </w:r>
          <w:r>
            <w:rPr>
              <w:rFonts w:ascii="Times New Roman" w:hAnsi="Times New Roman" w:eastAsia="Times New Roman" w:cs="Times New Roman"/>
              <w:i w:val="0"/>
              <w:smallCaps w:val="0"/>
              <w:strike w:val="0"/>
              <w:color w:val="000000"/>
              <w:sz w:val="22"/>
              <w:szCs w:val="22"/>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65"/>
            </w:tabs>
            <w:spacing w:before="0" w:after="100" w:line="240" w:lineRule="auto"/>
            <w:ind w:left="0" w:right="0" w:firstLine="0"/>
            <w:jc w:val="left"/>
            <w:rPr>
              <w:rFonts w:ascii="Times New Roman" w:hAnsi="Times New Roman" w:eastAsia="Times New Roman" w:cs="Times New Roman"/>
              <w:i w:val="0"/>
              <w:smallCaps w:val="0"/>
              <w:strike w:val="0"/>
              <w:color w:val="000000"/>
              <w:sz w:val="22"/>
              <w:szCs w:val="22"/>
              <w:u w:val="none"/>
              <w:shd w:val="clear" w:fill="auto"/>
              <w:vertAlign w:val="baseline"/>
            </w:rPr>
          </w:pPr>
          <w:r>
            <w:fldChar w:fldCharType="begin"/>
          </w:r>
          <w:r>
            <w:instrText xml:space="preserve"> HYPERLINK \l "_heading=h.3dy6vkm" \h </w:instrText>
          </w:r>
          <w:r>
            <w:fldChar w:fldCharType="separate"/>
          </w:r>
          <w:r>
            <w:rPr>
              <w:rFonts w:ascii="Times New Roman" w:hAnsi="Times New Roman" w:eastAsia="Times New Roman" w:cs="Times New Roman"/>
              <w:i w:val="0"/>
              <w:smallCaps w:val="0"/>
              <w:strike w:val="0"/>
              <w:color w:val="000000"/>
              <w:sz w:val="22"/>
              <w:szCs w:val="22"/>
              <w:u w:val="none"/>
              <w:shd w:val="clear" w:fill="auto"/>
              <w:vertAlign w:val="baseline"/>
              <w:rtl w:val="0"/>
            </w:rPr>
            <w:t>DANH MỤC BẢNG BIỂU</w:t>
          </w:r>
          <w:r>
            <w:rPr>
              <w:rFonts w:ascii="Times New Roman" w:hAnsi="Times New Roman" w:eastAsia="Times New Roman" w:cs="Times New Roman"/>
              <w:i w:val="0"/>
              <w:smallCaps w:val="0"/>
              <w:strike w:val="0"/>
              <w:color w:val="000000"/>
              <w:sz w:val="22"/>
              <w:szCs w:val="22"/>
              <w:u w:val="none"/>
              <w:shd w:val="clear" w:fill="auto"/>
              <w:vertAlign w:val="baseline"/>
              <w:rtl w:val="0"/>
            </w:rPr>
            <w:tab/>
          </w:r>
          <w:r>
            <w:rPr>
              <w:rFonts w:ascii="Times New Roman" w:hAnsi="Times New Roman" w:eastAsia="Times New Roman" w:cs="Times New Roman"/>
              <w:i w:val="0"/>
              <w:smallCaps w:val="0"/>
              <w:strike w:val="0"/>
              <w:color w:val="000000"/>
              <w:sz w:val="22"/>
              <w:szCs w:val="22"/>
              <w:u w:val="none"/>
              <w:shd w:val="clear" w:fill="auto"/>
              <w:vertAlign w:val="baseline"/>
              <w:rtl w:val="0"/>
            </w:rPr>
            <w:t>vii</w:t>
          </w:r>
          <w:r>
            <w:rPr>
              <w:rFonts w:ascii="Times New Roman" w:hAnsi="Times New Roman" w:eastAsia="Times New Roman" w:cs="Times New Roman"/>
              <w:i w:val="0"/>
              <w:smallCaps w:val="0"/>
              <w:strike w:val="0"/>
              <w:color w:val="000000"/>
              <w:sz w:val="22"/>
              <w:szCs w:val="22"/>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65"/>
            </w:tabs>
            <w:spacing w:before="0" w:after="100" w:line="240" w:lineRule="auto"/>
            <w:ind w:left="0" w:right="0" w:firstLine="0"/>
            <w:jc w:val="left"/>
            <w:rPr>
              <w:rFonts w:ascii="Times New Roman" w:hAnsi="Times New Roman" w:eastAsia="Times New Roman" w:cs="Times New Roman"/>
              <w:i w:val="0"/>
              <w:smallCaps w:val="0"/>
              <w:strike w:val="0"/>
              <w:color w:val="000000"/>
              <w:sz w:val="22"/>
              <w:szCs w:val="22"/>
              <w:u w:val="none"/>
              <w:shd w:val="clear" w:fill="auto"/>
              <w:vertAlign w:val="baseline"/>
            </w:rPr>
          </w:pPr>
          <w:r>
            <w:fldChar w:fldCharType="begin"/>
          </w:r>
          <w:r>
            <w:instrText xml:space="preserve"> HYPERLINK \l "_heading=h.1t3h5sf" \h </w:instrText>
          </w:r>
          <w:r>
            <w:fldChar w:fldCharType="separate"/>
          </w:r>
          <w:r>
            <w:rPr>
              <w:rFonts w:ascii="Times New Roman" w:hAnsi="Times New Roman" w:eastAsia="Times New Roman" w:cs="Times New Roman"/>
              <w:i w:val="0"/>
              <w:smallCaps w:val="0"/>
              <w:strike w:val="0"/>
              <w:color w:val="000000"/>
              <w:sz w:val="22"/>
              <w:szCs w:val="22"/>
              <w:u w:val="none"/>
              <w:shd w:val="clear" w:fill="auto"/>
              <w:vertAlign w:val="baseline"/>
              <w:rtl w:val="0"/>
            </w:rPr>
            <w:t>DANH MỤC CÁC TỪ VIẾT TẮT</w:t>
          </w:r>
          <w:r>
            <w:rPr>
              <w:rFonts w:ascii="Times New Roman" w:hAnsi="Times New Roman" w:eastAsia="Times New Roman" w:cs="Times New Roman"/>
              <w:i w:val="0"/>
              <w:smallCaps w:val="0"/>
              <w:strike w:val="0"/>
              <w:color w:val="000000"/>
              <w:sz w:val="22"/>
              <w:szCs w:val="22"/>
              <w:u w:val="none"/>
              <w:shd w:val="clear" w:fill="auto"/>
              <w:vertAlign w:val="baseline"/>
              <w:rtl w:val="0"/>
            </w:rPr>
            <w:tab/>
          </w:r>
          <w:r>
            <w:rPr>
              <w:rFonts w:ascii="Times New Roman" w:hAnsi="Times New Roman" w:eastAsia="Times New Roman" w:cs="Times New Roman"/>
              <w:i w:val="0"/>
              <w:smallCaps w:val="0"/>
              <w:strike w:val="0"/>
              <w:color w:val="000000"/>
              <w:sz w:val="22"/>
              <w:szCs w:val="22"/>
              <w:u w:val="none"/>
              <w:shd w:val="clear" w:fill="auto"/>
              <w:vertAlign w:val="baseline"/>
              <w:rtl w:val="0"/>
            </w:rPr>
            <w:t>viii</w:t>
          </w:r>
          <w:r>
            <w:rPr>
              <w:rFonts w:ascii="Times New Roman" w:hAnsi="Times New Roman" w:eastAsia="Times New Roman" w:cs="Times New Roman"/>
              <w:i w:val="0"/>
              <w:smallCaps w:val="0"/>
              <w:strike w:val="0"/>
              <w:color w:val="000000"/>
              <w:sz w:val="22"/>
              <w:szCs w:val="22"/>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65"/>
            </w:tabs>
            <w:spacing w:before="0" w:after="100" w:line="240" w:lineRule="auto"/>
            <w:ind w:left="0" w:right="0" w:firstLine="0"/>
            <w:jc w:val="left"/>
            <w:rPr>
              <w:rFonts w:ascii="Times New Roman" w:hAnsi="Times New Roman" w:eastAsia="Times New Roman" w:cs="Times New Roman"/>
              <w:i w:val="0"/>
              <w:smallCaps w:val="0"/>
              <w:strike w:val="0"/>
              <w:color w:val="000000"/>
              <w:sz w:val="22"/>
              <w:szCs w:val="22"/>
              <w:u w:val="none"/>
              <w:shd w:val="clear" w:fill="auto"/>
              <w:vertAlign w:val="baseline"/>
            </w:rPr>
          </w:pPr>
          <w:r>
            <w:fldChar w:fldCharType="begin"/>
          </w:r>
          <w:r>
            <w:instrText xml:space="preserve"> HYPERLINK \l "_heading=h.4d34og8" \h </w:instrText>
          </w:r>
          <w:r>
            <w:fldChar w:fldCharType="separate"/>
          </w:r>
          <w:r>
            <w:rPr>
              <w:rFonts w:ascii="Times New Roman" w:hAnsi="Times New Roman" w:eastAsia="Times New Roman" w:cs="Times New Roman"/>
              <w:i w:val="0"/>
              <w:smallCaps w:val="0"/>
              <w:strike w:val="0"/>
              <w:color w:val="000000"/>
              <w:sz w:val="22"/>
              <w:szCs w:val="22"/>
              <w:u w:val="none"/>
              <w:shd w:val="clear" w:fill="auto"/>
              <w:vertAlign w:val="baseline"/>
              <w:rtl w:val="0"/>
            </w:rPr>
            <w:t>MỞ ĐẦU</w:t>
          </w:r>
          <w:r>
            <w:rPr>
              <w:rFonts w:ascii="Times New Roman" w:hAnsi="Times New Roman" w:eastAsia="Times New Roman" w:cs="Times New Roman"/>
              <w:i w:val="0"/>
              <w:smallCaps w:val="0"/>
              <w:strike w:val="0"/>
              <w:color w:val="000000"/>
              <w:sz w:val="22"/>
              <w:szCs w:val="22"/>
              <w:u w:val="none"/>
              <w:shd w:val="clear" w:fill="auto"/>
              <w:vertAlign w:val="baseline"/>
              <w:rtl w:val="0"/>
            </w:rPr>
            <w:tab/>
          </w:r>
          <w:r>
            <w:rPr>
              <w:rFonts w:ascii="Times New Roman" w:hAnsi="Times New Roman" w:eastAsia="Times New Roman" w:cs="Times New Roman"/>
              <w:i w:val="0"/>
              <w:smallCaps w:val="0"/>
              <w:strike w:val="0"/>
              <w:color w:val="000000"/>
              <w:sz w:val="22"/>
              <w:szCs w:val="22"/>
              <w:u w:val="none"/>
              <w:shd w:val="clear" w:fill="auto"/>
              <w:vertAlign w:val="baseline"/>
              <w:rtl w:val="0"/>
            </w:rPr>
            <w:t>1</w:t>
          </w:r>
          <w:r>
            <w:rPr>
              <w:rFonts w:ascii="Times New Roman" w:hAnsi="Times New Roman" w:eastAsia="Times New Roman" w:cs="Times New Roman"/>
              <w:i w:val="0"/>
              <w:smallCaps w:val="0"/>
              <w:strike w:val="0"/>
              <w:color w:val="000000"/>
              <w:sz w:val="22"/>
              <w:szCs w:val="22"/>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65"/>
            </w:tabs>
            <w:spacing w:before="0" w:after="100" w:line="240" w:lineRule="auto"/>
            <w:ind w:left="220" w:right="0" w:firstLine="0"/>
            <w:jc w:val="left"/>
            <w:rPr>
              <w:rFonts w:ascii="Times New Roman" w:hAnsi="Times New Roman" w:eastAsia="Times New Roman" w:cs="Times New Roman"/>
              <w:i w:val="0"/>
              <w:smallCaps w:val="0"/>
              <w:strike w:val="0"/>
              <w:color w:val="000000"/>
              <w:sz w:val="22"/>
              <w:szCs w:val="22"/>
              <w:u w:val="none"/>
              <w:shd w:val="clear" w:fill="auto"/>
              <w:vertAlign w:val="baseline"/>
            </w:rPr>
          </w:pPr>
          <w:r>
            <w:fldChar w:fldCharType="begin"/>
          </w:r>
          <w:r>
            <w:instrText xml:space="preserve"> HYPERLINK \l "_heading=h.2s8eyo1" \h </w:instrText>
          </w:r>
          <w:r>
            <w:fldChar w:fldCharType="separate"/>
          </w:r>
          <w:r>
            <w:rPr>
              <w:rFonts w:ascii="Times New Roman" w:hAnsi="Times New Roman" w:eastAsia="Times New Roman" w:cs="Times New Roman"/>
              <w:i w:val="0"/>
              <w:smallCaps w:val="0"/>
              <w:strike w:val="0"/>
              <w:color w:val="000000"/>
              <w:sz w:val="22"/>
              <w:szCs w:val="22"/>
              <w:u w:val="none"/>
              <w:shd w:val="clear" w:fill="auto"/>
              <w:vertAlign w:val="baseline"/>
              <w:rtl w:val="0"/>
            </w:rPr>
            <w:t>1. Lý do chọn đề tài</w:t>
          </w:r>
          <w:r>
            <w:rPr>
              <w:rFonts w:ascii="Times New Roman" w:hAnsi="Times New Roman" w:eastAsia="Times New Roman" w:cs="Times New Roman"/>
              <w:i w:val="0"/>
              <w:smallCaps w:val="0"/>
              <w:strike w:val="0"/>
              <w:color w:val="000000"/>
              <w:sz w:val="22"/>
              <w:szCs w:val="22"/>
              <w:u w:val="none"/>
              <w:shd w:val="clear" w:fill="auto"/>
              <w:vertAlign w:val="baseline"/>
              <w:rtl w:val="0"/>
            </w:rPr>
            <w:tab/>
          </w:r>
          <w:r>
            <w:rPr>
              <w:rFonts w:ascii="Times New Roman" w:hAnsi="Times New Roman" w:eastAsia="Times New Roman" w:cs="Times New Roman"/>
              <w:i w:val="0"/>
              <w:smallCaps w:val="0"/>
              <w:strike w:val="0"/>
              <w:color w:val="000000"/>
              <w:sz w:val="22"/>
              <w:szCs w:val="22"/>
              <w:u w:val="none"/>
              <w:shd w:val="clear" w:fill="auto"/>
              <w:vertAlign w:val="baseline"/>
              <w:rtl w:val="0"/>
            </w:rPr>
            <w:t>1</w:t>
          </w:r>
          <w:r>
            <w:rPr>
              <w:rFonts w:ascii="Times New Roman" w:hAnsi="Times New Roman" w:eastAsia="Times New Roman" w:cs="Times New Roman"/>
              <w:i w:val="0"/>
              <w:smallCaps w:val="0"/>
              <w:strike w:val="0"/>
              <w:color w:val="000000"/>
              <w:sz w:val="22"/>
              <w:szCs w:val="22"/>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65"/>
            </w:tabs>
            <w:spacing w:before="0" w:after="100" w:line="240" w:lineRule="auto"/>
            <w:ind w:left="220" w:right="0" w:firstLine="0"/>
            <w:jc w:val="left"/>
            <w:rPr>
              <w:rFonts w:ascii="Times New Roman" w:hAnsi="Times New Roman" w:eastAsia="Times New Roman" w:cs="Times New Roman"/>
              <w:i w:val="0"/>
              <w:smallCaps w:val="0"/>
              <w:strike w:val="0"/>
              <w:color w:val="000000"/>
              <w:sz w:val="22"/>
              <w:szCs w:val="22"/>
              <w:u w:val="none"/>
              <w:shd w:val="clear" w:fill="auto"/>
              <w:vertAlign w:val="baseline"/>
            </w:rPr>
          </w:pPr>
          <w:r>
            <w:fldChar w:fldCharType="begin"/>
          </w:r>
          <w:r>
            <w:instrText xml:space="preserve"> HYPERLINK \l "_heading=h.17dp8vu" \h </w:instrText>
          </w:r>
          <w:r>
            <w:fldChar w:fldCharType="separate"/>
          </w:r>
          <w:r>
            <w:rPr>
              <w:rFonts w:ascii="Times New Roman" w:hAnsi="Times New Roman" w:eastAsia="Times New Roman" w:cs="Times New Roman"/>
              <w:i w:val="0"/>
              <w:smallCaps w:val="0"/>
              <w:strike w:val="0"/>
              <w:color w:val="000000"/>
              <w:sz w:val="22"/>
              <w:szCs w:val="22"/>
              <w:u w:val="none"/>
              <w:shd w:val="clear" w:fill="auto"/>
              <w:vertAlign w:val="baseline"/>
              <w:rtl w:val="0"/>
            </w:rPr>
            <w:t>2. Mục tiêu đề tài</w:t>
          </w:r>
          <w:r>
            <w:rPr>
              <w:rFonts w:ascii="Times New Roman" w:hAnsi="Times New Roman" w:eastAsia="Times New Roman" w:cs="Times New Roman"/>
              <w:i w:val="0"/>
              <w:smallCaps w:val="0"/>
              <w:strike w:val="0"/>
              <w:color w:val="000000"/>
              <w:sz w:val="22"/>
              <w:szCs w:val="22"/>
              <w:u w:val="none"/>
              <w:shd w:val="clear" w:fill="auto"/>
              <w:vertAlign w:val="baseline"/>
              <w:rtl w:val="0"/>
            </w:rPr>
            <w:tab/>
          </w:r>
          <w:r>
            <w:rPr>
              <w:rFonts w:ascii="Times New Roman" w:hAnsi="Times New Roman" w:eastAsia="Times New Roman" w:cs="Times New Roman"/>
              <w:i w:val="0"/>
              <w:smallCaps w:val="0"/>
              <w:strike w:val="0"/>
              <w:color w:val="000000"/>
              <w:sz w:val="22"/>
              <w:szCs w:val="22"/>
              <w:u w:val="none"/>
              <w:shd w:val="clear" w:fill="auto"/>
              <w:vertAlign w:val="baseline"/>
              <w:rtl w:val="0"/>
            </w:rPr>
            <w:t>1</w:t>
          </w:r>
          <w:r>
            <w:rPr>
              <w:rFonts w:ascii="Times New Roman" w:hAnsi="Times New Roman" w:eastAsia="Times New Roman" w:cs="Times New Roman"/>
              <w:i w:val="0"/>
              <w:smallCaps w:val="0"/>
              <w:strike w:val="0"/>
              <w:color w:val="000000"/>
              <w:sz w:val="22"/>
              <w:szCs w:val="22"/>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65"/>
            </w:tabs>
            <w:spacing w:before="0" w:after="100" w:line="240" w:lineRule="auto"/>
            <w:ind w:left="220" w:right="0" w:firstLine="0"/>
            <w:jc w:val="left"/>
            <w:rPr>
              <w:rFonts w:ascii="Times New Roman" w:hAnsi="Times New Roman" w:eastAsia="Times New Roman" w:cs="Times New Roman"/>
              <w:i w:val="0"/>
              <w:smallCaps w:val="0"/>
              <w:strike w:val="0"/>
              <w:color w:val="000000"/>
              <w:sz w:val="22"/>
              <w:szCs w:val="22"/>
              <w:u w:val="none"/>
              <w:shd w:val="clear" w:fill="auto"/>
              <w:vertAlign w:val="baseline"/>
            </w:rPr>
          </w:pPr>
          <w:r>
            <w:fldChar w:fldCharType="begin"/>
          </w:r>
          <w:r>
            <w:instrText xml:space="preserve"> HYPERLINK \l "_heading=h.3rdcrjn" \h </w:instrText>
          </w:r>
          <w:r>
            <w:fldChar w:fldCharType="separate"/>
          </w:r>
          <w:r>
            <w:rPr>
              <w:rFonts w:ascii="Times New Roman" w:hAnsi="Times New Roman" w:eastAsia="Times New Roman" w:cs="Times New Roman"/>
              <w:i w:val="0"/>
              <w:smallCaps w:val="0"/>
              <w:strike w:val="0"/>
              <w:color w:val="000000"/>
              <w:sz w:val="22"/>
              <w:szCs w:val="22"/>
              <w:u w:val="none"/>
              <w:shd w:val="clear" w:fill="auto"/>
              <w:vertAlign w:val="baseline"/>
              <w:rtl w:val="0"/>
            </w:rPr>
            <w:t>3. Phương pháp thực hiện</w:t>
          </w:r>
          <w:r>
            <w:rPr>
              <w:rFonts w:ascii="Times New Roman" w:hAnsi="Times New Roman" w:eastAsia="Times New Roman" w:cs="Times New Roman"/>
              <w:i w:val="0"/>
              <w:smallCaps w:val="0"/>
              <w:strike w:val="0"/>
              <w:color w:val="000000"/>
              <w:sz w:val="22"/>
              <w:szCs w:val="22"/>
              <w:u w:val="none"/>
              <w:shd w:val="clear" w:fill="auto"/>
              <w:vertAlign w:val="baseline"/>
              <w:rtl w:val="0"/>
            </w:rPr>
            <w:tab/>
          </w:r>
          <w:r>
            <w:rPr>
              <w:rFonts w:ascii="Times New Roman" w:hAnsi="Times New Roman" w:eastAsia="Times New Roman" w:cs="Times New Roman"/>
              <w:i w:val="0"/>
              <w:smallCaps w:val="0"/>
              <w:strike w:val="0"/>
              <w:color w:val="000000"/>
              <w:sz w:val="22"/>
              <w:szCs w:val="22"/>
              <w:u w:val="none"/>
              <w:shd w:val="clear" w:fill="auto"/>
              <w:vertAlign w:val="baseline"/>
              <w:rtl w:val="0"/>
            </w:rPr>
            <w:t>1</w:t>
          </w:r>
          <w:r>
            <w:rPr>
              <w:rFonts w:ascii="Times New Roman" w:hAnsi="Times New Roman" w:eastAsia="Times New Roman" w:cs="Times New Roman"/>
              <w:i w:val="0"/>
              <w:smallCaps w:val="0"/>
              <w:strike w:val="0"/>
              <w:color w:val="000000"/>
              <w:sz w:val="22"/>
              <w:szCs w:val="22"/>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65"/>
            </w:tabs>
            <w:spacing w:before="0" w:after="100" w:line="240" w:lineRule="auto"/>
            <w:ind w:left="220" w:right="0" w:firstLine="0"/>
            <w:jc w:val="left"/>
            <w:rPr>
              <w:rFonts w:ascii="Times New Roman" w:hAnsi="Times New Roman" w:eastAsia="Times New Roman" w:cs="Times New Roman"/>
              <w:i w:val="0"/>
              <w:smallCaps w:val="0"/>
              <w:strike w:val="0"/>
              <w:color w:val="000000"/>
              <w:sz w:val="22"/>
              <w:szCs w:val="22"/>
              <w:u w:val="none"/>
              <w:shd w:val="clear" w:fill="auto"/>
              <w:vertAlign w:val="baseline"/>
            </w:rPr>
          </w:pPr>
          <w:r>
            <w:fldChar w:fldCharType="begin"/>
          </w:r>
          <w:r>
            <w:instrText xml:space="preserve"> HYPERLINK \l "_heading=h.26in1rg" \h </w:instrText>
          </w:r>
          <w:r>
            <w:fldChar w:fldCharType="separate"/>
          </w:r>
          <w:r>
            <w:rPr>
              <w:rFonts w:ascii="Times New Roman" w:hAnsi="Times New Roman" w:eastAsia="Times New Roman" w:cs="Times New Roman"/>
              <w:i w:val="0"/>
              <w:smallCaps w:val="0"/>
              <w:strike w:val="0"/>
              <w:color w:val="000000"/>
              <w:sz w:val="22"/>
              <w:szCs w:val="22"/>
              <w:u w:val="none"/>
              <w:shd w:val="clear" w:fill="auto"/>
              <w:vertAlign w:val="baseline"/>
              <w:rtl w:val="0"/>
            </w:rPr>
            <w:t>4. Cấu trúc đồ án</w:t>
          </w:r>
          <w:r>
            <w:rPr>
              <w:rFonts w:ascii="Times New Roman" w:hAnsi="Times New Roman" w:eastAsia="Times New Roman" w:cs="Times New Roman"/>
              <w:i w:val="0"/>
              <w:smallCaps w:val="0"/>
              <w:strike w:val="0"/>
              <w:color w:val="000000"/>
              <w:sz w:val="22"/>
              <w:szCs w:val="22"/>
              <w:u w:val="none"/>
              <w:shd w:val="clear" w:fill="auto"/>
              <w:vertAlign w:val="baseline"/>
              <w:rtl w:val="0"/>
            </w:rPr>
            <w:tab/>
          </w:r>
          <w:r>
            <w:rPr>
              <w:rFonts w:ascii="Times New Roman" w:hAnsi="Times New Roman" w:eastAsia="Times New Roman" w:cs="Times New Roman"/>
              <w:i w:val="0"/>
              <w:smallCaps w:val="0"/>
              <w:strike w:val="0"/>
              <w:color w:val="000000"/>
              <w:sz w:val="22"/>
              <w:szCs w:val="22"/>
              <w:u w:val="none"/>
              <w:shd w:val="clear" w:fill="auto"/>
              <w:vertAlign w:val="baseline"/>
              <w:rtl w:val="0"/>
            </w:rPr>
            <w:t>2</w:t>
          </w:r>
          <w:r>
            <w:rPr>
              <w:rFonts w:ascii="Times New Roman" w:hAnsi="Times New Roman" w:eastAsia="Times New Roman" w:cs="Times New Roman"/>
              <w:i w:val="0"/>
              <w:smallCaps w:val="0"/>
              <w:strike w:val="0"/>
              <w:color w:val="000000"/>
              <w:sz w:val="22"/>
              <w:szCs w:val="22"/>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65"/>
            </w:tabs>
            <w:spacing w:before="0" w:after="100" w:line="240" w:lineRule="auto"/>
            <w:ind w:left="0" w:right="0" w:firstLine="0"/>
            <w:jc w:val="left"/>
            <w:rPr>
              <w:rFonts w:ascii="Times New Roman" w:hAnsi="Times New Roman" w:eastAsia="Times New Roman" w:cs="Times New Roman"/>
              <w:i w:val="0"/>
              <w:smallCaps w:val="0"/>
              <w:strike w:val="0"/>
              <w:color w:val="000000"/>
              <w:sz w:val="22"/>
              <w:szCs w:val="22"/>
              <w:u w:val="none"/>
              <w:shd w:val="clear" w:fill="auto"/>
              <w:vertAlign w:val="baseline"/>
            </w:rPr>
          </w:pPr>
          <w:r>
            <w:fldChar w:fldCharType="begin"/>
          </w:r>
          <w:r>
            <w:instrText xml:space="preserve"> HYPERLINK \l "_heading=h.lnxbz9" \h </w:instrText>
          </w:r>
          <w:r>
            <w:fldChar w:fldCharType="separate"/>
          </w:r>
          <w:r>
            <w:rPr>
              <w:rFonts w:ascii="Times New Roman" w:hAnsi="Times New Roman" w:eastAsia="Times New Roman" w:cs="Times New Roman"/>
              <w:i w:val="0"/>
              <w:smallCaps w:val="0"/>
              <w:strike w:val="0"/>
              <w:color w:val="000000"/>
              <w:sz w:val="22"/>
              <w:szCs w:val="22"/>
              <w:u w:val="none"/>
              <w:shd w:val="clear" w:fill="auto"/>
              <w:vertAlign w:val="baseline"/>
              <w:rtl w:val="0"/>
            </w:rPr>
            <w:t>CHƯƠNG 1. TỔNG QUAN ĐỀ TÀI</w:t>
          </w:r>
          <w:r>
            <w:rPr>
              <w:rFonts w:ascii="Times New Roman" w:hAnsi="Times New Roman" w:eastAsia="Times New Roman" w:cs="Times New Roman"/>
              <w:i w:val="0"/>
              <w:smallCaps w:val="0"/>
              <w:strike w:val="0"/>
              <w:color w:val="000000"/>
              <w:sz w:val="22"/>
              <w:szCs w:val="22"/>
              <w:u w:val="none"/>
              <w:shd w:val="clear" w:fill="auto"/>
              <w:vertAlign w:val="baseline"/>
              <w:rtl w:val="0"/>
            </w:rPr>
            <w:tab/>
          </w:r>
          <w:r>
            <w:rPr>
              <w:rFonts w:ascii="Times New Roman" w:hAnsi="Times New Roman" w:eastAsia="Times New Roman" w:cs="Times New Roman"/>
              <w:i w:val="0"/>
              <w:smallCaps w:val="0"/>
              <w:strike w:val="0"/>
              <w:color w:val="000000"/>
              <w:sz w:val="22"/>
              <w:szCs w:val="22"/>
              <w:u w:val="none"/>
              <w:shd w:val="clear" w:fill="auto"/>
              <w:vertAlign w:val="baseline"/>
              <w:rtl w:val="0"/>
            </w:rPr>
            <w:t>4</w:t>
          </w:r>
          <w:r>
            <w:rPr>
              <w:rFonts w:ascii="Times New Roman" w:hAnsi="Times New Roman" w:eastAsia="Times New Roman" w:cs="Times New Roman"/>
              <w:i w:val="0"/>
              <w:smallCaps w:val="0"/>
              <w:strike w:val="0"/>
              <w:color w:val="000000"/>
              <w:sz w:val="22"/>
              <w:szCs w:val="22"/>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65"/>
            </w:tabs>
            <w:spacing w:before="0" w:after="100" w:line="240" w:lineRule="auto"/>
            <w:ind w:left="220" w:right="0" w:firstLine="0"/>
            <w:jc w:val="left"/>
            <w:rPr>
              <w:rFonts w:ascii="Times New Roman" w:hAnsi="Times New Roman" w:eastAsia="Times New Roman" w:cs="Times New Roman"/>
              <w:i w:val="0"/>
              <w:smallCaps w:val="0"/>
              <w:strike w:val="0"/>
              <w:color w:val="000000"/>
              <w:sz w:val="22"/>
              <w:szCs w:val="22"/>
              <w:u w:val="none"/>
              <w:shd w:val="clear" w:fill="auto"/>
              <w:vertAlign w:val="baseline"/>
            </w:rPr>
          </w:pPr>
          <w:r>
            <w:fldChar w:fldCharType="begin"/>
          </w:r>
          <w:r>
            <w:instrText xml:space="preserve"> HYPERLINK \l "_heading=h.35nkun2" \h </w:instrText>
          </w:r>
          <w:r>
            <w:fldChar w:fldCharType="separate"/>
          </w:r>
          <w:r>
            <w:rPr>
              <w:rFonts w:ascii="Times New Roman" w:hAnsi="Times New Roman" w:eastAsia="Times New Roman" w:cs="Times New Roman"/>
              <w:i w:val="0"/>
              <w:smallCaps w:val="0"/>
              <w:strike w:val="0"/>
              <w:color w:val="000000"/>
              <w:sz w:val="22"/>
              <w:szCs w:val="22"/>
              <w:u w:val="none"/>
              <w:shd w:val="clear" w:fill="auto"/>
              <w:vertAlign w:val="baseline"/>
              <w:rtl w:val="0"/>
            </w:rPr>
            <w:t>1. Bối cảnh thực hiện</w:t>
          </w:r>
          <w:r>
            <w:rPr>
              <w:rFonts w:ascii="Times New Roman" w:hAnsi="Times New Roman" w:eastAsia="Times New Roman" w:cs="Times New Roman"/>
              <w:i w:val="0"/>
              <w:smallCaps w:val="0"/>
              <w:strike w:val="0"/>
              <w:color w:val="000000"/>
              <w:sz w:val="22"/>
              <w:szCs w:val="22"/>
              <w:u w:val="none"/>
              <w:shd w:val="clear" w:fill="auto"/>
              <w:vertAlign w:val="baseline"/>
              <w:rtl w:val="0"/>
            </w:rPr>
            <w:tab/>
          </w:r>
          <w:r>
            <w:rPr>
              <w:rFonts w:ascii="Times New Roman" w:hAnsi="Times New Roman" w:eastAsia="Times New Roman" w:cs="Times New Roman"/>
              <w:i w:val="0"/>
              <w:smallCaps w:val="0"/>
              <w:strike w:val="0"/>
              <w:color w:val="000000"/>
              <w:sz w:val="22"/>
              <w:szCs w:val="22"/>
              <w:u w:val="none"/>
              <w:shd w:val="clear" w:fill="auto"/>
              <w:vertAlign w:val="baseline"/>
              <w:rtl w:val="0"/>
            </w:rPr>
            <w:t>4</w:t>
          </w:r>
          <w:r>
            <w:rPr>
              <w:rFonts w:ascii="Times New Roman" w:hAnsi="Times New Roman" w:eastAsia="Times New Roman" w:cs="Times New Roman"/>
              <w:i w:val="0"/>
              <w:smallCaps w:val="0"/>
              <w:strike w:val="0"/>
              <w:color w:val="000000"/>
              <w:sz w:val="22"/>
              <w:szCs w:val="22"/>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65"/>
            </w:tabs>
            <w:spacing w:before="0" w:after="100" w:line="240" w:lineRule="auto"/>
            <w:ind w:left="220" w:right="0" w:firstLine="0"/>
            <w:jc w:val="left"/>
            <w:rPr>
              <w:rFonts w:ascii="Times New Roman" w:hAnsi="Times New Roman" w:eastAsia="Times New Roman" w:cs="Times New Roman"/>
              <w:i w:val="0"/>
              <w:smallCaps w:val="0"/>
              <w:strike w:val="0"/>
              <w:color w:val="000000"/>
              <w:sz w:val="22"/>
              <w:szCs w:val="22"/>
              <w:u w:val="none"/>
              <w:shd w:val="clear" w:fill="auto"/>
              <w:vertAlign w:val="baseline"/>
            </w:rPr>
          </w:pPr>
          <w:r>
            <w:fldChar w:fldCharType="begin"/>
          </w:r>
          <w:r>
            <w:instrText xml:space="preserve"> HYPERLINK \l "_heading=h.1ksv4uv" \h </w:instrText>
          </w:r>
          <w:r>
            <w:fldChar w:fldCharType="separate"/>
          </w:r>
          <w:r>
            <w:rPr>
              <w:rFonts w:ascii="Times New Roman" w:hAnsi="Times New Roman" w:eastAsia="Times New Roman" w:cs="Times New Roman"/>
              <w:i w:val="0"/>
              <w:smallCaps w:val="0"/>
              <w:strike w:val="0"/>
              <w:color w:val="000000"/>
              <w:sz w:val="22"/>
              <w:szCs w:val="22"/>
              <w:u w:val="none"/>
              <w:shd w:val="clear" w:fill="auto"/>
              <w:vertAlign w:val="baseline"/>
              <w:rtl w:val="0"/>
            </w:rPr>
            <w:t>2. Đối tượng hướng tới</w:t>
          </w:r>
          <w:r>
            <w:rPr>
              <w:rFonts w:ascii="Times New Roman" w:hAnsi="Times New Roman" w:eastAsia="Times New Roman" w:cs="Times New Roman"/>
              <w:i w:val="0"/>
              <w:smallCaps w:val="0"/>
              <w:strike w:val="0"/>
              <w:color w:val="000000"/>
              <w:sz w:val="22"/>
              <w:szCs w:val="22"/>
              <w:u w:val="none"/>
              <w:shd w:val="clear" w:fill="auto"/>
              <w:vertAlign w:val="baseline"/>
              <w:rtl w:val="0"/>
            </w:rPr>
            <w:tab/>
          </w:r>
          <w:r>
            <w:rPr>
              <w:rFonts w:ascii="Times New Roman" w:hAnsi="Times New Roman" w:eastAsia="Times New Roman" w:cs="Times New Roman"/>
              <w:i w:val="0"/>
              <w:smallCaps w:val="0"/>
              <w:strike w:val="0"/>
              <w:color w:val="000000"/>
              <w:sz w:val="22"/>
              <w:szCs w:val="22"/>
              <w:u w:val="none"/>
              <w:shd w:val="clear" w:fill="auto"/>
              <w:vertAlign w:val="baseline"/>
              <w:rtl w:val="0"/>
            </w:rPr>
            <w:t>4</w:t>
          </w:r>
          <w:r>
            <w:rPr>
              <w:rFonts w:ascii="Times New Roman" w:hAnsi="Times New Roman" w:eastAsia="Times New Roman" w:cs="Times New Roman"/>
              <w:i w:val="0"/>
              <w:smallCaps w:val="0"/>
              <w:strike w:val="0"/>
              <w:color w:val="000000"/>
              <w:sz w:val="22"/>
              <w:szCs w:val="22"/>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65"/>
            </w:tabs>
            <w:spacing w:before="0" w:after="100" w:line="240" w:lineRule="auto"/>
            <w:ind w:left="220" w:right="0" w:firstLine="0"/>
            <w:jc w:val="left"/>
            <w:rPr>
              <w:rFonts w:ascii="Times New Roman" w:hAnsi="Times New Roman" w:eastAsia="Times New Roman" w:cs="Times New Roman"/>
              <w:i w:val="0"/>
              <w:smallCaps w:val="0"/>
              <w:strike w:val="0"/>
              <w:color w:val="000000"/>
              <w:sz w:val="22"/>
              <w:szCs w:val="22"/>
              <w:u w:val="none"/>
              <w:shd w:val="clear" w:fill="auto"/>
              <w:vertAlign w:val="baseline"/>
            </w:rPr>
          </w:pPr>
          <w:r>
            <w:fldChar w:fldCharType="begin"/>
          </w:r>
          <w:r>
            <w:instrText xml:space="preserve"> HYPERLINK \l "_heading=h.44sinio" \h </w:instrText>
          </w:r>
          <w:r>
            <w:fldChar w:fldCharType="separate"/>
          </w:r>
          <w:r>
            <w:rPr>
              <w:rFonts w:ascii="Times New Roman" w:hAnsi="Times New Roman" w:eastAsia="Times New Roman" w:cs="Times New Roman"/>
              <w:i w:val="0"/>
              <w:smallCaps w:val="0"/>
              <w:strike w:val="0"/>
              <w:color w:val="000000"/>
              <w:sz w:val="22"/>
              <w:szCs w:val="22"/>
              <w:u w:val="none"/>
              <w:shd w:val="clear" w:fill="auto"/>
              <w:vertAlign w:val="baseline"/>
              <w:rtl w:val="0"/>
            </w:rPr>
            <w:t>3. Phạm vi đề tài</w:t>
          </w:r>
          <w:r>
            <w:rPr>
              <w:rFonts w:ascii="Times New Roman" w:hAnsi="Times New Roman" w:eastAsia="Times New Roman" w:cs="Times New Roman"/>
              <w:i w:val="0"/>
              <w:smallCaps w:val="0"/>
              <w:strike w:val="0"/>
              <w:color w:val="000000"/>
              <w:sz w:val="22"/>
              <w:szCs w:val="22"/>
              <w:u w:val="none"/>
              <w:shd w:val="clear" w:fill="auto"/>
              <w:vertAlign w:val="baseline"/>
              <w:rtl w:val="0"/>
            </w:rPr>
            <w:tab/>
          </w:r>
          <w:r>
            <w:rPr>
              <w:rFonts w:ascii="Times New Roman" w:hAnsi="Times New Roman" w:eastAsia="Times New Roman" w:cs="Times New Roman"/>
              <w:i w:val="0"/>
              <w:smallCaps w:val="0"/>
              <w:strike w:val="0"/>
              <w:color w:val="000000"/>
              <w:sz w:val="22"/>
              <w:szCs w:val="22"/>
              <w:u w:val="none"/>
              <w:shd w:val="clear" w:fill="auto"/>
              <w:vertAlign w:val="baseline"/>
              <w:rtl w:val="0"/>
            </w:rPr>
            <w:t>4</w:t>
          </w:r>
          <w:r>
            <w:rPr>
              <w:rFonts w:ascii="Times New Roman" w:hAnsi="Times New Roman" w:eastAsia="Times New Roman" w:cs="Times New Roman"/>
              <w:i w:val="0"/>
              <w:smallCaps w:val="0"/>
              <w:strike w:val="0"/>
              <w:color w:val="000000"/>
              <w:sz w:val="22"/>
              <w:szCs w:val="22"/>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65"/>
            </w:tabs>
            <w:spacing w:before="0" w:after="100" w:line="240" w:lineRule="auto"/>
            <w:ind w:left="220" w:right="0" w:firstLine="0"/>
            <w:jc w:val="left"/>
            <w:rPr>
              <w:rFonts w:ascii="Times New Roman" w:hAnsi="Times New Roman" w:eastAsia="Times New Roman" w:cs="Times New Roman"/>
              <w:i w:val="0"/>
              <w:smallCaps w:val="0"/>
              <w:strike w:val="0"/>
              <w:color w:val="000000"/>
              <w:sz w:val="22"/>
              <w:szCs w:val="22"/>
              <w:u w:val="none"/>
              <w:shd w:val="clear" w:fill="auto"/>
              <w:vertAlign w:val="baseline"/>
            </w:rPr>
          </w:pPr>
          <w:r>
            <w:fldChar w:fldCharType="begin"/>
          </w:r>
          <w:r>
            <w:instrText xml:space="preserve"> HYPERLINK \l "_heading=h.2jxsxqh" \h </w:instrText>
          </w:r>
          <w:r>
            <w:fldChar w:fldCharType="separate"/>
          </w:r>
          <w:r>
            <w:rPr>
              <w:rFonts w:ascii="Times New Roman" w:hAnsi="Times New Roman" w:eastAsia="Times New Roman" w:cs="Times New Roman"/>
              <w:i w:val="0"/>
              <w:smallCaps w:val="0"/>
              <w:strike w:val="0"/>
              <w:color w:val="000000"/>
              <w:sz w:val="22"/>
              <w:szCs w:val="22"/>
              <w:u w:val="none"/>
              <w:shd w:val="clear" w:fill="auto"/>
              <w:vertAlign w:val="baseline"/>
              <w:rtl w:val="0"/>
            </w:rPr>
            <w:t>4. Tìm hiểu công cụ thực hiện</w:t>
          </w:r>
          <w:r>
            <w:rPr>
              <w:rFonts w:ascii="Times New Roman" w:hAnsi="Times New Roman" w:eastAsia="Times New Roman" w:cs="Times New Roman"/>
              <w:i w:val="0"/>
              <w:smallCaps w:val="0"/>
              <w:strike w:val="0"/>
              <w:color w:val="000000"/>
              <w:sz w:val="22"/>
              <w:szCs w:val="22"/>
              <w:u w:val="none"/>
              <w:shd w:val="clear" w:fill="auto"/>
              <w:vertAlign w:val="baseline"/>
              <w:rtl w:val="0"/>
            </w:rPr>
            <w:tab/>
          </w:r>
          <w:r>
            <w:rPr>
              <w:rFonts w:ascii="Times New Roman" w:hAnsi="Times New Roman" w:eastAsia="Times New Roman" w:cs="Times New Roman"/>
              <w:i w:val="0"/>
              <w:smallCaps w:val="0"/>
              <w:strike w:val="0"/>
              <w:color w:val="000000"/>
              <w:sz w:val="22"/>
              <w:szCs w:val="22"/>
              <w:u w:val="none"/>
              <w:shd w:val="clear" w:fill="auto"/>
              <w:vertAlign w:val="baseline"/>
              <w:rtl w:val="0"/>
            </w:rPr>
            <w:t>4</w:t>
          </w:r>
          <w:r>
            <w:rPr>
              <w:rFonts w:ascii="Times New Roman" w:hAnsi="Times New Roman" w:eastAsia="Times New Roman" w:cs="Times New Roman"/>
              <w:i w:val="0"/>
              <w:smallCaps w:val="0"/>
              <w:strike w:val="0"/>
              <w:color w:val="000000"/>
              <w:sz w:val="22"/>
              <w:szCs w:val="22"/>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65"/>
            </w:tabs>
            <w:spacing w:before="0" w:after="100" w:line="240" w:lineRule="auto"/>
            <w:ind w:left="440" w:right="0" w:firstLine="0"/>
            <w:jc w:val="left"/>
            <w:rPr>
              <w:rFonts w:ascii="Times New Roman" w:hAnsi="Times New Roman" w:eastAsia="Times New Roman" w:cs="Times New Roman"/>
              <w:i w:val="0"/>
              <w:smallCaps w:val="0"/>
              <w:strike w:val="0"/>
              <w:color w:val="000000"/>
              <w:sz w:val="22"/>
              <w:szCs w:val="22"/>
              <w:u w:val="none"/>
              <w:shd w:val="clear" w:fill="auto"/>
              <w:vertAlign w:val="baseline"/>
            </w:rPr>
          </w:pPr>
          <w:r>
            <w:fldChar w:fldCharType="begin"/>
          </w:r>
          <w:r>
            <w:instrText xml:space="preserve"> HYPERLINK \l "_heading=h.z337ya" \h </w:instrText>
          </w:r>
          <w:r>
            <w:fldChar w:fldCharType="separate"/>
          </w:r>
          <w:r>
            <w:rPr>
              <w:rFonts w:ascii="Times New Roman" w:hAnsi="Times New Roman" w:eastAsia="Times New Roman" w:cs="Times New Roman"/>
              <w:i w:val="0"/>
              <w:smallCaps w:val="0"/>
              <w:strike w:val="0"/>
              <w:color w:val="000000"/>
              <w:sz w:val="22"/>
              <w:szCs w:val="22"/>
              <w:u w:val="none"/>
              <w:shd w:val="clear" w:fill="auto"/>
              <w:vertAlign w:val="baseline"/>
              <w:rtl w:val="0"/>
            </w:rPr>
            <w:t>4.1 Tìm hiểu về HTML</w:t>
          </w:r>
          <w:r>
            <w:rPr>
              <w:rFonts w:ascii="Times New Roman" w:hAnsi="Times New Roman" w:eastAsia="Times New Roman" w:cs="Times New Roman"/>
              <w:i w:val="0"/>
              <w:smallCaps w:val="0"/>
              <w:strike w:val="0"/>
              <w:color w:val="000000"/>
              <w:sz w:val="22"/>
              <w:szCs w:val="22"/>
              <w:u w:val="none"/>
              <w:shd w:val="clear" w:fill="auto"/>
              <w:vertAlign w:val="baseline"/>
              <w:rtl w:val="0"/>
            </w:rPr>
            <w:tab/>
          </w:r>
          <w:r>
            <w:rPr>
              <w:rFonts w:ascii="Times New Roman" w:hAnsi="Times New Roman" w:eastAsia="Times New Roman" w:cs="Times New Roman"/>
              <w:i w:val="0"/>
              <w:smallCaps w:val="0"/>
              <w:strike w:val="0"/>
              <w:color w:val="000000"/>
              <w:sz w:val="22"/>
              <w:szCs w:val="22"/>
              <w:u w:val="none"/>
              <w:shd w:val="clear" w:fill="auto"/>
              <w:vertAlign w:val="baseline"/>
              <w:rtl w:val="0"/>
            </w:rPr>
            <w:t>4</w:t>
          </w:r>
          <w:r>
            <w:rPr>
              <w:rFonts w:ascii="Times New Roman" w:hAnsi="Times New Roman" w:eastAsia="Times New Roman" w:cs="Times New Roman"/>
              <w:i w:val="0"/>
              <w:smallCaps w:val="0"/>
              <w:strike w:val="0"/>
              <w:color w:val="000000"/>
              <w:sz w:val="22"/>
              <w:szCs w:val="22"/>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65"/>
            </w:tabs>
            <w:spacing w:before="0" w:after="100" w:line="240" w:lineRule="auto"/>
            <w:ind w:left="660" w:right="0" w:firstLine="0"/>
            <w:jc w:val="left"/>
            <w:rPr>
              <w:rFonts w:ascii="Times New Roman" w:hAnsi="Times New Roman" w:eastAsia="Times New Roman" w:cs="Times New Roman"/>
              <w:i w:val="0"/>
              <w:smallCaps w:val="0"/>
              <w:strike w:val="0"/>
              <w:color w:val="000000"/>
              <w:sz w:val="22"/>
              <w:szCs w:val="22"/>
              <w:u w:val="none"/>
              <w:shd w:val="clear" w:fill="auto"/>
              <w:vertAlign w:val="baseline"/>
            </w:rPr>
          </w:pPr>
          <w:r>
            <w:fldChar w:fldCharType="begin"/>
          </w:r>
          <w:r>
            <w:instrText xml:space="preserve"> HYPERLINK \l "_heading=h.3j2qqm3" \h </w:instrText>
          </w:r>
          <w:r>
            <w:fldChar w:fldCharType="separate"/>
          </w:r>
          <w:r>
            <w:rPr>
              <w:rFonts w:ascii="Times New Roman" w:hAnsi="Times New Roman" w:eastAsia="Times New Roman" w:cs="Times New Roman"/>
              <w:i w:val="0"/>
              <w:smallCaps w:val="0"/>
              <w:strike w:val="0"/>
              <w:color w:val="000000"/>
              <w:sz w:val="22"/>
              <w:szCs w:val="22"/>
              <w:u w:val="none"/>
              <w:shd w:val="clear" w:fill="auto"/>
              <w:vertAlign w:val="baseline"/>
              <w:rtl w:val="0"/>
            </w:rPr>
            <w:t>4.1.1 Khái niệm</w:t>
          </w:r>
          <w:r>
            <w:rPr>
              <w:rFonts w:ascii="Times New Roman" w:hAnsi="Times New Roman" w:eastAsia="Times New Roman" w:cs="Times New Roman"/>
              <w:i w:val="0"/>
              <w:smallCaps w:val="0"/>
              <w:strike w:val="0"/>
              <w:color w:val="000000"/>
              <w:sz w:val="22"/>
              <w:szCs w:val="22"/>
              <w:u w:val="none"/>
              <w:shd w:val="clear" w:fill="auto"/>
              <w:vertAlign w:val="baseline"/>
              <w:rtl w:val="0"/>
            </w:rPr>
            <w:tab/>
          </w:r>
          <w:r>
            <w:rPr>
              <w:rFonts w:ascii="Times New Roman" w:hAnsi="Times New Roman" w:eastAsia="Times New Roman" w:cs="Times New Roman"/>
              <w:i w:val="0"/>
              <w:smallCaps w:val="0"/>
              <w:strike w:val="0"/>
              <w:color w:val="000000"/>
              <w:sz w:val="22"/>
              <w:szCs w:val="22"/>
              <w:u w:val="none"/>
              <w:shd w:val="clear" w:fill="auto"/>
              <w:vertAlign w:val="baseline"/>
              <w:rtl w:val="0"/>
            </w:rPr>
            <w:t>4</w:t>
          </w:r>
          <w:r>
            <w:rPr>
              <w:rFonts w:ascii="Times New Roman" w:hAnsi="Times New Roman" w:eastAsia="Times New Roman" w:cs="Times New Roman"/>
              <w:i w:val="0"/>
              <w:smallCaps w:val="0"/>
              <w:strike w:val="0"/>
              <w:color w:val="000000"/>
              <w:sz w:val="22"/>
              <w:szCs w:val="22"/>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65"/>
            </w:tabs>
            <w:spacing w:before="0" w:after="100" w:line="240" w:lineRule="auto"/>
            <w:ind w:left="660" w:right="0" w:firstLine="0"/>
            <w:jc w:val="left"/>
            <w:rPr>
              <w:rFonts w:ascii="Times New Roman" w:hAnsi="Times New Roman" w:eastAsia="Times New Roman" w:cs="Times New Roman"/>
              <w:i w:val="0"/>
              <w:smallCaps w:val="0"/>
              <w:strike w:val="0"/>
              <w:color w:val="000000"/>
              <w:sz w:val="22"/>
              <w:szCs w:val="22"/>
              <w:u w:val="none"/>
              <w:shd w:val="clear" w:fill="auto"/>
              <w:vertAlign w:val="baseline"/>
            </w:rPr>
          </w:pPr>
          <w:r>
            <w:fldChar w:fldCharType="begin"/>
          </w:r>
          <w:r>
            <w:instrText xml:space="preserve"> HYPERLINK \l "_heading=h.1y810tw" \h </w:instrText>
          </w:r>
          <w:r>
            <w:fldChar w:fldCharType="separate"/>
          </w:r>
          <w:r>
            <w:rPr>
              <w:rFonts w:ascii="Times New Roman" w:hAnsi="Times New Roman" w:eastAsia="Times New Roman" w:cs="Times New Roman"/>
              <w:i w:val="0"/>
              <w:smallCaps w:val="0"/>
              <w:strike w:val="0"/>
              <w:color w:val="000000"/>
              <w:sz w:val="22"/>
              <w:szCs w:val="22"/>
              <w:u w:val="none"/>
              <w:shd w:val="clear" w:fill="auto"/>
              <w:vertAlign w:val="baseline"/>
              <w:rtl w:val="0"/>
            </w:rPr>
            <w:t>4.1.2 Vai trò của HTML</w:t>
          </w:r>
          <w:r>
            <w:rPr>
              <w:rFonts w:ascii="Times New Roman" w:hAnsi="Times New Roman" w:eastAsia="Times New Roman" w:cs="Times New Roman"/>
              <w:i w:val="0"/>
              <w:smallCaps w:val="0"/>
              <w:strike w:val="0"/>
              <w:color w:val="000000"/>
              <w:sz w:val="22"/>
              <w:szCs w:val="22"/>
              <w:u w:val="none"/>
              <w:shd w:val="clear" w:fill="auto"/>
              <w:vertAlign w:val="baseline"/>
              <w:rtl w:val="0"/>
            </w:rPr>
            <w:tab/>
          </w:r>
          <w:r>
            <w:rPr>
              <w:rFonts w:ascii="Times New Roman" w:hAnsi="Times New Roman" w:eastAsia="Times New Roman" w:cs="Times New Roman"/>
              <w:i w:val="0"/>
              <w:smallCaps w:val="0"/>
              <w:strike w:val="0"/>
              <w:color w:val="000000"/>
              <w:sz w:val="22"/>
              <w:szCs w:val="22"/>
              <w:u w:val="none"/>
              <w:shd w:val="clear" w:fill="auto"/>
              <w:vertAlign w:val="baseline"/>
              <w:rtl w:val="0"/>
            </w:rPr>
            <w:t>5</w:t>
          </w:r>
          <w:r>
            <w:rPr>
              <w:rFonts w:ascii="Times New Roman" w:hAnsi="Times New Roman" w:eastAsia="Times New Roman" w:cs="Times New Roman"/>
              <w:i w:val="0"/>
              <w:smallCaps w:val="0"/>
              <w:strike w:val="0"/>
              <w:color w:val="000000"/>
              <w:sz w:val="22"/>
              <w:szCs w:val="22"/>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65"/>
            </w:tabs>
            <w:spacing w:before="0" w:after="100" w:line="240" w:lineRule="auto"/>
            <w:ind w:left="660" w:right="0" w:firstLine="0"/>
            <w:jc w:val="left"/>
            <w:rPr>
              <w:rFonts w:ascii="Times New Roman" w:hAnsi="Times New Roman" w:eastAsia="Times New Roman" w:cs="Times New Roman"/>
              <w:i w:val="0"/>
              <w:smallCaps w:val="0"/>
              <w:strike w:val="0"/>
              <w:color w:val="000000"/>
              <w:sz w:val="22"/>
              <w:szCs w:val="22"/>
              <w:u w:val="none"/>
              <w:shd w:val="clear" w:fill="auto"/>
              <w:vertAlign w:val="baseline"/>
            </w:rPr>
          </w:pPr>
          <w:r>
            <w:fldChar w:fldCharType="begin"/>
          </w:r>
          <w:r>
            <w:instrText xml:space="preserve"> HYPERLINK \l "_heading=h.4i7ojhp" \h </w:instrText>
          </w:r>
          <w:r>
            <w:fldChar w:fldCharType="separate"/>
          </w:r>
          <w:r>
            <w:rPr>
              <w:rFonts w:ascii="Times New Roman" w:hAnsi="Times New Roman" w:eastAsia="Times New Roman" w:cs="Times New Roman"/>
              <w:i w:val="0"/>
              <w:smallCaps w:val="0"/>
              <w:strike w:val="0"/>
              <w:color w:val="000000"/>
              <w:sz w:val="22"/>
              <w:szCs w:val="22"/>
              <w:u w:val="none"/>
              <w:shd w:val="clear" w:fill="auto"/>
              <w:vertAlign w:val="baseline"/>
              <w:rtl w:val="0"/>
            </w:rPr>
            <w:t>4.1.1.3 Cấu trúc</w:t>
          </w:r>
          <w:r>
            <w:rPr>
              <w:rFonts w:ascii="Times New Roman" w:hAnsi="Times New Roman" w:eastAsia="Times New Roman" w:cs="Times New Roman"/>
              <w:i w:val="0"/>
              <w:smallCaps w:val="0"/>
              <w:strike w:val="0"/>
              <w:color w:val="000000"/>
              <w:sz w:val="22"/>
              <w:szCs w:val="22"/>
              <w:u w:val="none"/>
              <w:shd w:val="clear" w:fill="auto"/>
              <w:vertAlign w:val="baseline"/>
              <w:rtl w:val="0"/>
            </w:rPr>
            <w:tab/>
          </w:r>
          <w:r>
            <w:rPr>
              <w:rFonts w:ascii="Times New Roman" w:hAnsi="Times New Roman" w:eastAsia="Times New Roman" w:cs="Times New Roman"/>
              <w:i w:val="0"/>
              <w:smallCaps w:val="0"/>
              <w:strike w:val="0"/>
              <w:color w:val="000000"/>
              <w:sz w:val="22"/>
              <w:szCs w:val="22"/>
              <w:u w:val="none"/>
              <w:shd w:val="clear" w:fill="auto"/>
              <w:vertAlign w:val="baseline"/>
              <w:rtl w:val="0"/>
            </w:rPr>
            <w:t>5</w:t>
          </w:r>
          <w:r>
            <w:rPr>
              <w:rFonts w:ascii="Times New Roman" w:hAnsi="Times New Roman" w:eastAsia="Times New Roman" w:cs="Times New Roman"/>
              <w:i w:val="0"/>
              <w:smallCaps w:val="0"/>
              <w:strike w:val="0"/>
              <w:color w:val="000000"/>
              <w:sz w:val="22"/>
              <w:szCs w:val="22"/>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65"/>
            </w:tabs>
            <w:spacing w:before="0" w:after="100" w:line="240" w:lineRule="auto"/>
            <w:ind w:left="440" w:right="0" w:firstLine="0"/>
            <w:jc w:val="left"/>
            <w:rPr>
              <w:rFonts w:ascii="Times New Roman" w:hAnsi="Times New Roman" w:eastAsia="Times New Roman" w:cs="Times New Roman"/>
              <w:i w:val="0"/>
              <w:smallCaps w:val="0"/>
              <w:strike w:val="0"/>
              <w:color w:val="000000"/>
              <w:sz w:val="22"/>
              <w:szCs w:val="22"/>
              <w:u w:val="none"/>
              <w:shd w:val="clear" w:fill="auto"/>
              <w:vertAlign w:val="baseline"/>
            </w:rPr>
          </w:pPr>
          <w:r>
            <w:fldChar w:fldCharType="begin"/>
          </w:r>
          <w:r>
            <w:instrText xml:space="preserve"> HYPERLINK \l "_heading=h.2xcytpi" \h </w:instrText>
          </w:r>
          <w:r>
            <w:fldChar w:fldCharType="separate"/>
          </w:r>
          <w:r>
            <w:rPr>
              <w:rFonts w:ascii="Times New Roman" w:hAnsi="Times New Roman" w:eastAsia="Times New Roman" w:cs="Times New Roman"/>
              <w:i w:val="0"/>
              <w:smallCaps w:val="0"/>
              <w:strike w:val="0"/>
              <w:color w:val="000000"/>
              <w:sz w:val="22"/>
              <w:szCs w:val="22"/>
              <w:u w:val="none"/>
              <w:shd w:val="clear" w:fill="auto"/>
              <w:vertAlign w:val="baseline"/>
              <w:rtl w:val="0"/>
            </w:rPr>
            <w:t>4.2 Tìm hiểu về CSS</w:t>
          </w:r>
          <w:r>
            <w:rPr>
              <w:rFonts w:ascii="Times New Roman" w:hAnsi="Times New Roman" w:eastAsia="Times New Roman" w:cs="Times New Roman"/>
              <w:i w:val="0"/>
              <w:smallCaps w:val="0"/>
              <w:strike w:val="0"/>
              <w:color w:val="000000"/>
              <w:sz w:val="22"/>
              <w:szCs w:val="22"/>
              <w:u w:val="none"/>
              <w:shd w:val="clear" w:fill="auto"/>
              <w:vertAlign w:val="baseline"/>
              <w:rtl w:val="0"/>
            </w:rPr>
            <w:tab/>
          </w:r>
          <w:r>
            <w:rPr>
              <w:rFonts w:ascii="Times New Roman" w:hAnsi="Times New Roman" w:eastAsia="Times New Roman" w:cs="Times New Roman"/>
              <w:i w:val="0"/>
              <w:smallCaps w:val="0"/>
              <w:strike w:val="0"/>
              <w:color w:val="000000"/>
              <w:sz w:val="22"/>
              <w:szCs w:val="22"/>
              <w:u w:val="none"/>
              <w:shd w:val="clear" w:fill="auto"/>
              <w:vertAlign w:val="baseline"/>
              <w:rtl w:val="0"/>
            </w:rPr>
            <w:t>5</w:t>
          </w:r>
          <w:r>
            <w:rPr>
              <w:rFonts w:ascii="Times New Roman" w:hAnsi="Times New Roman" w:eastAsia="Times New Roman" w:cs="Times New Roman"/>
              <w:i w:val="0"/>
              <w:smallCaps w:val="0"/>
              <w:strike w:val="0"/>
              <w:color w:val="000000"/>
              <w:sz w:val="22"/>
              <w:szCs w:val="22"/>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65"/>
            </w:tabs>
            <w:spacing w:before="0" w:after="100" w:line="240" w:lineRule="auto"/>
            <w:ind w:left="660" w:right="0" w:firstLine="0"/>
            <w:jc w:val="left"/>
            <w:rPr>
              <w:rFonts w:ascii="Times New Roman" w:hAnsi="Times New Roman" w:eastAsia="Times New Roman" w:cs="Times New Roman"/>
              <w:i w:val="0"/>
              <w:smallCaps w:val="0"/>
              <w:strike w:val="0"/>
              <w:color w:val="000000"/>
              <w:sz w:val="22"/>
              <w:szCs w:val="22"/>
              <w:u w:val="none"/>
              <w:shd w:val="clear" w:fill="auto"/>
              <w:vertAlign w:val="baseline"/>
            </w:rPr>
          </w:pPr>
          <w:r>
            <w:fldChar w:fldCharType="begin"/>
          </w:r>
          <w:r>
            <w:instrText xml:space="preserve"> HYPERLINK \l "_heading=h.1ci93xb" \h </w:instrText>
          </w:r>
          <w:r>
            <w:fldChar w:fldCharType="separate"/>
          </w:r>
          <w:r>
            <w:rPr>
              <w:rFonts w:ascii="Times New Roman" w:hAnsi="Times New Roman" w:eastAsia="Times New Roman" w:cs="Times New Roman"/>
              <w:i w:val="0"/>
              <w:smallCaps w:val="0"/>
              <w:strike w:val="0"/>
              <w:color w:val="000000"/>
              <w:sz w:val="22"/>
              <w:szCs w:val="22"/>
              <w:u w:val="none"/>
              <w:shd w:val="clear" w:fill="auto"/>
              <w:vertAlign w:val="baseline"/>
              <w:rtl w:val="0"/>
            </w:rPr>
            <w:t>4.2.1 Khái niệm</w:t>
          </w:r>
          <w:r>
            <w:rPr>
              <w:rFonts w:ascii="Times New Roman" w:hAnsi="Times New Roman" w:eastAsia="Times New Roman" w:cs="Times New Roman"/>
              <w:i w:val="0"/>
              <w:smallCaps w:val="0"/>
              <w:strike w:val="0"/>
              <w:color w:val="000000"/>
              <w:sz w:val="22"/>
              <w:szCs w:val="22"/>
              <w:u w:val="none"/>
              <w:shd w:val="clear" w:fill="auto"/>
              <w:vertAlign w:val="baseline"/>
              <w:rtl w:val="0"/>
            </w:rPr>
            <w:tab/>
          </w:r>
          <w:r>
            <w:rPr>
              <w:rFonts w:ascii="Times New Roman" w:hAnsi="Times New Roman" w:eastAsia="Times New Roman" w:cs="Times New Roman"/>
              <w:i w:val="0"/>
              <w:smallCaps w:val="0"/>
              <w:strike w:val="0"/>
              <w:color w:val="000000"/>
              <w:sz w:val="22"/>
              <w:szCs w:val="22"/>
              <w:u w:val="none"/>
              <w:shd w:val="clear" w:fill="auto"/>
              <w:vertAlign w:val="baseline"/>
              <w:rtl w:val="0"/>
            </w:rPr>
            <w:t>5</w:t>
          </w:r>
          <w:r>
            <w:rPr>
              <w:rFonts w:ascii="Times New Roman" w:hAnsi="Times New Roman" w:eastAsia="Times New Roman" w:cs="Times New Roman"/>
              <w:i w:val="0"/>
              <w:smallCaps w:val="0"/>
              <w:strike w:val="0"/>
              <w:color w:val="000000"/>
              <w:sz w:val="22"/>
              <w:szCs w:val="22"/>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65"/>
            </w:tabs>
            <w:spacing w:before="0" w:after="100" w:line="240" w:lineRule="auto"/>
            <w:ind w:left="660" w:right="0" w:firstLine="0"/>
            <w:jc w:val="left"/>
            <w:rPr>
              <w:rFonts w:ascii="Times New Roman" w:hAnsi="Times New Roman" w:eastAsia="Times New Roman" w:cs="Times New Roman"/>
              <w:i w:val="0"/>
              <w:smallCaps w:val="0"/>
              <w:strike w:val="0"/>
              <w:color w:val="000000"/>
              <w:sz w:val="22"/>
              <w:szCs w:val="22"/>
              <w:u w:val="none"/>
              <w:shd w:val="clear" w:fill="auto"/>
              <w:vertAlign w:val="baseline"/>
            </w:rPr>
          </w:pPr>
          <w:r>
            <w:fldChar w:fldCharType="begin"/>
          </w:r>
          <w:r>
            <w:instrText xml:space="preserve"> HYPERLINK \l "_heading=h.3whwml4" \h </w:instrText>
          </w:r>
          <w:r>
            <w:fldChar w:fldCharType="separate"/>
          </w:r>
          <w:r>
            <w:rPr>
              <w:rFonts w:ascii="Times New Roman" w:hAnsi="Times New Roman" w:eastAsia="Times New Roman" w:cs="Times New Roman"/>
              <w:i w:val="0"/>
              <w:smallCaps w:val="0"/>
              <w:strike w:val="0"/>
              <w:color w:val="000000"/>
              <w:sz w:val="22"/>
              <w:szCs w:val="22"/>
              <w:u w:val="none"/>
              <w:shd w:val="clear" w:fill="auto"/>
              <w:vertAlign w:val="baseline"/>
              <w:rtl w:val="0"/>
            </w:rPr>
            <w:t>4.2.2 Vai trò của CSS</w:t>
          </w:r>
          <w:r>
            <w:rPr>
              <w:rFonts w:ascii="Times New Roman" w:hAnsi="Times New Roman" w:eastAsia="Times New Roman" w:cs="Times New Roman"/>
              <w:i w:val="0"/>
              <w:smallCaps w:val="0"/>
              <w:strike w:val="0"/>
              <w:color w:val="000000"/>
              <w:sz w:val="22"/>
              <w:szCs w:val="22"/>
              <w:u w:val="none"/>
              <w:shd w:val="clear" w:fill="auto"/>
              <w:vertAlign w:val="baseline"/>
              <w:rtl w:val="0"/>
            </w:rPr>
            <w:tab/>
          </w:r>
          <w:r>
            <w:rPr>
              <w:rFonts w:ascii="Times New Roman" w:hAnsi="Times New Roman" w:eastAsia="Times New Roman" w:cs="Times New Roman"/>
              <w:i w:val="0"/>
              <w:smallCaps w:val="0"/>
              <w:strike w:val="0"/>
              <w:color w:val="000000"/>
              <w:sz w:val="22"/>
              <w:szCs w:val="22"/>
              <w:u w:val="none"/>
              <w:shd w:val="clear" w:fill="auto"/>
              <w:vertAlign w:val="baseline"/>
              <w:rtl w:val="0"/>
            </w:rPr>
            <w:t>6</w:t>
          </w:r>
          <w:r>
            <w:rPr>
              <w:rFonts w:ascii="Times New Roman" w:hAnsi="Times New Roman" w:eastAsia="Times New Roman" w:cs="Times New Roman"/>
              <w:i w:val="0"/>
              <w:smallCaps w:val="0"/>
              <w:strike w:val="0"/>
              <w:color w:val="000000"/>
              <w:sz w:val="22"/>
              <w:szCs w:val="22"/>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65"/>
            </w:tabs>
            <w:spacing w:before="0" w:after="100" w:line="240" w:lineRule="auto"/>
            <w:ind w:left="660" w:right="0" w:firstLine="0"/>
            <w:jc w:val="left"/>
            <w:rPr>
              <w:rFonts w:ascii="Times New Roman" w:hAnsi="Times New Roman" w:eastAsia="Times New Roman" w:cs="Times New Roman"/>
              <w:i w:val="0"/>
              <w:smallCaps w:val="0"/>
              <w:strike w:val="0"/>
              <w:color w:val="000000"/>
              <w:sz w:val="22"/>
              <w:szCs w:val="22"/>
              <w:u w:val="none"/>
              <w:shd w:val="clear" w:fill="auto"/>
              <w:vertAlign w:val="baseline"/>
            </w:rPr>
          </w:pPr>
          <w:r>
            <w:fldChar w:fldCharType="begin"/>
          </w:r>
          <w:r>
            <w:instrText xml:space="preserve"> HYPERLINK \l "_heading=h.2bn6wsx" \h </w:instrText>
          </w:r>
          <w:r>
            <w:fldChar w:fldCharType="separate"/>
          </w:r>
          <w:r>
            <w:rPr>
              <w:rFonts w:ascii="Times New Roman" w:hAnsi="Times New Roman" w:eastAsia="Times New Roman" w:cs="Times New Roman"/>
              <w:i w:val="0"/>
              <w:smallCaps w:val="0"/>
              <w:strike w:val="0"/>
              <w:color w:val="000000"/>
              <w:sz w:val="22"/>
              <w:szCs w:val="22"/>
              <w:u w:val="none"/>
              <w:shd w:val="clear" w:fill="auto"/>
              <w:vertAlign w:val="baseline"/>
              <w:rtl w:val="0"/>
            </w:rPr>
            <w:t>4.2.3 Cấu trúc của CSS</w:t>
          </w:r>
          <w:r>
            <w:rPr>
              <w:rFonts w:ascii="Times New Roman" w:hAnsi="Times New Roman" w:eastAsia="Times New Roman" w:cs="Times New Roman"/>
              <w:i w:val="0"/>
              <w:smallCaps w:val="0"/>
              <w:strike w:val="0"/>
              <w:color w:val="000000"/>
              <w:sz w:val="22"/>
              <w:szCs w:val="22"/>
              <w:u w:val="none"/>
              <w:shd w:val="clear" w:fill="auto"/>
              <w:vertAlign w:val="baseline"/>
              <w:rtl w:val="0"/>
            </w:rPr>
            <w:tab/>
          </w:r>
          <w:r>
            <w:rPr>
              <w:rFonts w:ascii="Times New Roman" w:hAnsi="Times New Roman" w:eastAsia="Times New Roman" w:cs="Times New Roman"/>
              <w:i w:val="0"/>
              <w:smallCaps w:val="0"/>
              <w:strike w:val="0"/>
              <w:color w:val="000000"/>
              <w:sz w:val="22"/>
              <w:szCs w:val="22"/>
              <w:u w:val="none"/>
              <w:shd w:val="clear" w:fill="auto"/>
              <w:vertAlign w:val="baseline"/>
              <w:rtl w:val="0"/>
            </w:rPr>
            <w:t>6</w:t>
          </w:r>
          <w:r>
            <w:rPr>
              <w:rFonts w:ascii="Times New Roman" w:hAnsi="Times New Roman" w:eastAsia="Times New Roman" w:cs="Times New Roman"/>
              <w:i w:val="0"/>
              <w:smallCaps w:val="0"/>
              <w:strike w:val="0"/>
              <w:color w:val="000000"/>
              <w:sz w:val="22"/>
              <w:szCs w:val="22"/>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65"/>
            </w:tabs>
            <w:spacing w:before="0" w:after="100" w:line="240" w:lineRule="auto"/>
            <w:ind w:left="440" w:right="0" w:firstLine="0"/>
            <w:jc w:val="left"/>
            <w:rPr>
              <w:rFonts w:ascii="Times New Roman" w:hAnsi="Times New Roman" w:eastAsia="Times New Roman" w:cs="Times New Roman"/>
              <w:i w:val="0"/>
              <w:smallCaps w:val="0"/>
              <w:strike w:val="0"/>
              <w:color w:val="000000"/>
              <w:sz w:val="22"/>
              <w:szCs w:val="22"/>
              <w:u w:val="none"/>
              <w:shd w:val="clear" w:fill="auto"/>
              <w:vertAlign w:val="baseline"/>
            </w:rPr>
          </w:pPr>
          <w:r>
            <w:fldChar w:fldCharType="begin"/>
          </w:r>
          <w:r>
            <w:instrText xml:space="preserve"> HYPERLINK \l "_heading=h.qsh70q" \h </w:instrText>
          </w:r>
          <w:r>
            <w:fldChar w:fldCharType="separate"/>
          </w:r>
          <w:r>
            <w:rPr>
              <w:rFonts w:ascii="Times New Roman" w:hAnsi="Times New Roman" w:eastAsia="Times New Roman" w:cs="Times New Roman"/>
              <w:i w:val="0"/>
              <w:smallCaps w:val="0"/>
              <w:strike w:val="0"/>
              <w:color w:val="000000"/>
              <w:sz w:val="22"/>
              <w:szCs w:val="22"/>
              <w:u w:val="none"/>
              <w:shd w:val="clear" w:fill="auto"/>
              <w:vertAlign w:val="baseline"/>
              <w:rtl w:val="0"/>
            </w:rPr>
            <w:t>4.3 Tìm hiểu về Boostrap</w:t>
          </w:r>
          <w:r>
            <w:rPr>
              <w:rFonts w:ascii="Times New Roman" w:hAnsi="Times New Roman" w:eastAsia="Times New Roman" w:cs="Times New Roman"/>
              <w:i w:val="0"/>
              <w:smallCaps w:val="0"/>
              <w:strike w:val="0"/>
              <w:color w:val="000000"/>
              <w:sz w:val="22"/>
              <w:szCs w:val="22"/>
              <w:u w:val="none"/>
              <w:shd w:val="clear" w:fill="auto"/>
              <w:vertAlign w:val="baseline"/>
              <w:rtl w:val="0"/>
            </w:rPr>
            <w:tab/>
          </w:r>
          <w:r>
            <w:rPr>
              <w:rFonts w:ascii="Times New Roman" w:hAnsi="Times New Roman" w:eastAsia="Times New Roman" w:cs="Times New Roman"/>
              <w:i w:val="0"/>
              <w:smallCaps w:val="0"/>
              <w:strike w:val="0"/>
              <w:color w:val="000000"/>
              <w:sz w:val="22"/>
              <w:szCs w:val="22"/>
              <w:u w:val="none"/>
              <w:shd w:val="clear" w:fill="auto"/>
              <w:vertAlign w:val="baseline"/>
              <w:rtl w:val="0"/>
            </w:rPr>
            <w:t>6</w:t>
          </w:r>
          <w:r>
            <w:rPr>
              <w:rFonts w:ascii="Times New Roman" w:hAnsi="Times New Roman" w:eastAsia="Times New Roman" w:cs="Times New Roman"/>
              <w:i w:val="0"/>
              <w:smallCaps w:val="0"/>
              <w:strike w:val="0"/>
              <w:color w:val="000000"/>
              <w:sz w:val="22"/>
              <w:szCs w:val="22"/>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65"/>
            </w:tabs>
            <w:spacing w:before="0" w:after="100" w:line="240" w:lineRule="auto"/>
            <w:ind w:left="660" w:right="0" w:firstLine="0"/>
            <w:jc w:val="left"/>
            <w:rPr>
              <w:rFonts w:ascii="Times New Roman" w:hAnsi="Times New Roman" w:eastAsia="Times New Roman" w:cs="Times New Roman"/>
              <w:i w:val="0"/>
              <w:smallCaps w:val="0"/>
              <w:strike w:val="0"/>
              <w:color w:val="000000"/>
              <w:sz w:val="22"/>
              <w:szCs w:val="22"/>
              <w:u w:val="none"/>
              <w:shd w:val="clear" w:fill="auto"/>
              <w:vertAlign w:val="baseline"/>
            </w:rPr>
          </w:pPr>
          <w:r>
            <w:fldChar w:fldCharType="begin"/>
          </w:r>
          <w:r>
            <w:instrText xml:space="preserve"> HYPERLINK \l "_heading=h.3as4poj" \h </w:instrText>
          </w:r>
          <w:r>
            <w:fldChar w:fldCharType="separate"/>
          </w:r>
          <w:r>
            <w:rPr>
              <w:rFonts w:ascii="Times New Roman" w:hAnsi="Times New Roman" w:eastAsia="Times New Roman" w:cs="Times New Roman"/>
              <w:i w:val="0"/>
              <w:smallCaps w:val="0"/>
              <w:strike w:val="0"/>
              <w:color w:val="000000"/>
              <w:sz w:val="22"/>
              <w:szCs w:val="22"/>
              <w:u w:val="none"/>
              <w:shd w:val="clear" w:fill="auto"/>
              <w:vertAlign w:val="baseline"/>
              <w:rtl w:val="0"/>
            </w:rPr>
            <w:t>4.3.1 Khái niệm</w:t>
          </w:r>
          <w:r>
            <w:rPr>
              <w:rFonts w:ascii="Times New Roman" w:hAnsi="Times New Roman" w:eastAsia="Times New Roman" w:cs="Times New Roman"/>
              <w:i w:val="0"/>
              <w:smallCaps w:val="0"/>
              <w:strike w:val="0"/>
              <w:color w:val="000000"/>
              <w:sz w:val="22"/>
              <w:szCs w:val="22"/>
              <w:u w:val="none"/>
              <w:shd w:val="clear" w:fill="auto"/>
              <w:vertAlign w:val="baseline"/>
              <w:rtl w:val="0"/>
            </w:rPr>
            <w:tab/>
          </w:r>
          <w:r>
            <w:rPr>
              <w:rFonts w:ascii="Times New Roman" w:hAnsi="Times New Roman" w:eastAsia="Times New Roman" w:cs="Times New Roman"/>
              <w:i w:val="0"/>
              <w:smallCaps w:val="0"/>
              <w:strike w:val="0"/>
              <w:color w:val="000000"/>
              <w:sz w:val="22"/>
              <w:szCs w:val="22"/>
              <w:u w:val="none"/>
              <w:shd w:val="clear" w:fill="auto"/>
              <w:vertAlign w:val="baseline"/>
              <w:rtl w:val="0"/>
            </w:rPr>
            <w:t>6</w:t>
          </w:r>
          <w:r>
            <w:rPr>
              <w:rFonts w:ascii="Times New Roman" w:hAnsi="Times New Roman" w:eastAsia="Times New Roman" w:cs="Times New Roman"/>
              <w:i w:val="0"/>
              <w:smallCaps w:val="0"/>
              <w:strike w:val="0"/>
              <w:color w:val="000000"/>
              <w:sz w:val="22"/>
              <w:szCs w:val="22"/>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65"/>
            </w:tabs>
            <w:spacing w:before="0" w:after="100" w:line="240" w:lineRule="auto"/>
            <w:ind w:left="440" w:right="0" w:firstLine="0"/>
            <w:jc w:val="left"/>
            <w:rPr>
              <w:rFonts w:ascii="Times New Roman" w:hAnsi="Times New Roman" w:eastAsia="Times New Roman" w:cs="Times New Roman"/>
              <w:i w:val="0"/>
              <w:smallCaps w:val="0"/>
              <w:strike w:val="0"/>
              <w:color w:val="000000"/>
              <w:sz w:val="22"/>
              <w:szCs w:val="22"/>
              <w:u w:val="none"/>
              <w:shd w:val="clear" w:fill="auto"/>
              <w:vertAlign w:val="baseline"/>
            </w:rPr>
          </w:pPr>
          <w:r>
            <w:fldChar w:fldCharType="begin"/>
          </w:r>
          <w:r>
            <w:instrText xml:space="preserve"> HYPERLINK \l "_heading=h.1pxezwc" \h </w:instrText>
          </w:r>
          <w:r>
            <w:fldChar w:fldCharType="separate"/>
          </w:r>
          <w:r>
            <w:rPr>
              <w:rFonts w:ascii="Times New Roman" w:hAnsi="Times New Roman" w:eastAsia="Times New Roman" w:cs="Times New Roman"/>
              <w:i w:val="0"/>
              <w:smallCaps w:val="0"/>
              <w:strike w:val="0"/>
              <w:color w:val="000000"/>
              <w:sz w:val="22"/>
              <w:szCs w:val="22"/>
              <w:u w:val="none"/>
              <w:shd w:val="clear" w:fill="auto"/>
              <w:vertAlign w:val="baseline"/>
              <w:rtl w:val="0"/>
            </w:rPr>
            <w:t>4.4 Tìm hiểu về PHP</w:t>
          </w:r>
          <w:r>
            <w:rPr>
              <w:rFonts w:ascii="Times New Roman" w:hAnsi="Times New Roman" w:eastAsia="Times New Roman" w:cs="Times New Roman"/>
              <w:i w:val="0"/>
              <w:smallCaps w:val="0"/>
              <w:strike w:val="0"/>
              <w:color w:val="000000"/>
              <w:sz w:val="22"/>
              <w:szCs w:val="22"/>
              <w:u w:val="none"/>
              <w:shd w:val="clear" w:fill="auto"/>
              <w:vertAlign w:val="baseline"/>
              <w:rtl w:val="0"/>
            </w:rPr>
            <w:tab/>
          </w:r>
          <w:r>
            <w:rPr>
              <w:rFonts w:ascii="Times New Roman" w:hAnsi="Times New Roman" w:eastAsia="Times New Roman" w:cs="Times New Roman"/>
              <w:i w:val="0"/>
              <w:smallCaps w:val="0"/>
              <w:strike w:val="0"/>
              <w:color w:val="000000"/>
              <w:sz w:val="22"/>
              <w:szCs w:val="22"/>
              <w:u w:val="none"/>
              <w:shd w:val="clear" w:fill="auto"/>
              <w:vertAlign w:val="baseline"/>
              <w:rtl w:val="0"/>
            </w:rPr>
            <w:t>7</w:t>
          </w:r>
          <w:r>
            <w:rPr>
              <w:rFonts w:ascii="Times New Roman" w:hAnsi="Times New Roman" w:eastAsia="Times New Roman" w:cs="Times New Roman"/>
              <w:i w:val="0"/>
              <w:smallCaps w:val="0"/>
              <w:strike w:val="0"/>
              <w:color w:val="000000"/>
              <w:sz w:val="22"/>
              <w:szCs w:val="22"/>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65"/>
            </w:tabs>
            <w:spacing w:before="0" w:after="100" w:line="240" w:lineRule="auto"/>
            <w:ind w:left="660" w:right="0" w:firstLine="0"/>
            <w:jc w:val="left"/>
            <w:rPr>
              <w:rFonts w:ascii="Times New Roman" w:hAnsi="Times New Roman" w:eastAsia="Times New Roman" w:cs="Times New Roman"/>
              <w:i w:val="0"/>
              <w:smallCaps w:val="0"/>
              <w:strike w:val="0"/>
              <w:color w:val="000000"/>
              <w:sz w:val="22"/>
              <w:szCs w:val="22"/>
              <w:u w:val="none"/>
              <w:shd w:val="clear" w:fill="auto"/>
              <w:vertAlign w:val="baseline"/>
            </w:rPr>
          </w:pPr>
          <w:r>
            <w:fldChar w:fldCharType="begin"/>
          </w:r>
          <w:r>
            <w:instrText xml:space="preserve"> HYPERLINK \l "_heading=h.49x2ik5" \h </w:instrText>
          </w:r>
          <w:r>
            <w:fldChar w:fldCharType="separate"/>
          </w:r>
          <w:r>
            <w:rPr>
              <w:rFonts w:ascii="Times New Roman" w:hAnsi="Times New Roman" w:eastAsia="Times New Roman" w:cs="Times New Roman"/>
              <w:i w:val="0"/>
              <w:smallCaps w:val="0"/>
              <w:strike w:val="0"/>
              <w:color w:val="000000"/>
              <w:sz w:val="22"/>
              <w:szCs w:val="22"/>
              <w:u w:val="none"/>
              <w:shd w:val="clear" w:fill="auto"/>
              <w:vertAlign w:val="baseline"/>
              <w:rtl w:val="0"/>
            </w:rPr>
            <w:t>4.4.1 Khái niệm</w:t>
          </w:r>
          <w:r>
            <w:rPr>
              <w:rFonts w:ascii="Times New Roman" w:hAnsi="Times New Roman" w:eastAsia="Times New Roman" w:cs="Times New Roman"/>
              <w:i w:val="0"/>
              <w:smallCaps w:val="0"/>
              <w:strike w:val="0"/>
              <w:color w:val="000000"/>
              <w:sz w:val="22"/>
              <w:szCs w:val="22"/>
              <w:u w:val="none"/>
              <w:shd w:val="clear" w:fill="auto"/>
              <w:vertAlign w:val="baseline"/>
              <w:rtl w:val="0"/>
            </w:rPr>
            <w:tab/>
          </w:r>
          <w:r>
            <w:rPr>
              <w:rFonts w:ascii="Times New Roman" w:hAnsi="Times New Roman" w:eastAsia="Times New Roman" w:cs="Times New Roman"/>
              <w:i w:val="0"/>
              <w:smallCaps w:val="0"/>
              <w:strike w:val="0"/>
              <w:color w:val="000000"/>
              <w:sz w:val="22"/>
              <w:szCs w:val="22"/>
              <w:u w:val="none"/>
              <w:shd w:val="clear" w:fill="auto"/>
              <w:vertAlign w:val="baseline"/>
              <w:rtl w:val="0"/>
            </w:rPr>
            <w:t>7</w:t>
          </w:r>
          <w:r>
            <w:rPr>
              <w:rFonts w:ascii="Times New Roman" w:hAnsi="Times New Roman" w:eastAsia="Times New Roman" w:cs="Times New Roman"/>
              <w:i w:val="0"/>
              <w:smallCaps w:val="0"/>
              <w:strike w:val="0"/>
              <w:color w:val="000000"/>
              <w:sz w:val="22"/>
              <w:szCs w:val="22"/>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65"/>
            </w:tabs>
            <w:spacing w:before="0" w:after="100" w:line="240" w:lineRule="auto"/>
            <w:ind w:left="660" w:right="0" w:firstLine="0"/>
            <w:jc w:val="left"/>
            <w:rPr>
              <w:rFonts w:ascii="Times New Roman" w:hAnsi="Times New Roman" w:eastAsia="Times New Roman" w:cs="Times New Roman"/>
              <w:i w:val="0"/>
              <w:smallCaps w:val="0"/>
              <w:strike w:val="0"/>
              <w:color w:val="000000"/>
              <w:sz w:val="22"/>
              <w:szCs w:val="22"/>
              <w:u w:val="none"/>
              <w:shd w:val="clear" w:fill="auto"/>
              <w:vertAlign w:val="baseline"/>
            </w:rPr>
          </w:pPr>
          <w:r>
            <w:fldChar w:fldCharType="begin"/>
          </w:r>
          <w:r>
            <w:instrText xml:space="preserve"> HYPERLINK \l "_heading=h.2p2csry" \h </w:instrText>
          </w:r>
          <w:r>
            <w:fldChar w:fldCharType="separate"/>
          </w:r>
          <w:r>
            <w:rPr>
              <w:rFonts w:ascii="Times New Roman" w:hAnsi="Times New Roman" w:eastAsia="Times New Roman" w:cs="Times New Roman"/>
              <w:i w:val="0"/>
              <w:smallCaps w:val="0"/>
              <w:strike w:val="0"/>
              <w:color w:val="000000"/>
              <w:sz w:val="22"/>
              <w:szCs w:val="22"/>
              <w:u w:val="none"/>
              <w:shd w:val="clear" w:fill="auto"/>
              <w:vertAlign w:val="baseline"/>
              <w:rtl w:val="0"/>
            </w:rPr>
            <w:t>4.4.2 Vai trò của PHP</w:t>
          </w:r>
          <w:r>
            <w:rPr>
              <w:rFonts w:ascii="Times New Roman" w:hAnsi="Times New Roman" w:eastAsia="Times New Roman" w:cs="Times New Roman"/>
              <w:i w:val="0"/>
              <w:smallCaps w:val="0"/>
              <w:strike w:val="0"/>
              <w:color w:val="000000"/>
              <w:sz w:val="22"/>
              <w:szCs w:val="22"/>
              <w:u w:val="none"/>
              <w:shd w:val="clear" w:fill="auto"/>
              <w:vertAlign w:val="baseline"/>
              <w:rtl w:val="0"/>
            </w:rPr>
            <w:tab/>
          </w:r>
          <w:r>
            <w:rPr>
              <w:rFonts w:ascii="Times New Roman" w:hAnsi="Times New Roman" w:eastAsia="Times New Roman" w:cs="Times New Roman"/>
              <w:i w:val="0"/>
              <w:smallCaps w:val="0"/>
              <w:strike w:val="0"/>
              <w:color w:val="000000"/>
              <w:sz w:val="22"/>
              <w:szCs w:val="22"/>
              <w:u w:val="none"/>
              <w:shd w:val="clear" w:fill="auto"/>
              <w:vertAlign w:val="baseline"/>
              <w:rtl w:val="0"/>
            </w:rPr>
            <w:t>7</w:t>
          </w:r>
          <w:r>
            <w:rPr>
              <w:rFonts w:ascii="Times New Roman" w:hAnsi="Times New Roman" w:eastAsia="Times New Roman" w:cs="Times New Roman"/>
              <w:i w:val="0"/>
              <w:smallCaps w:val="0"/>
              <w:strike w:val="0"/>
              <w:color w:val="000000"/>
              <w:sz w:val="22"/>
              <w:szCs w:val="22"/>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65"/>
            </w:tabs>
            <w:spacing w:before="0" w:after="100" w:line="240" w:lineRule="auto"/>
            <w:ind w:left="660" w:right="0" w:firstLine="0"/>
            <w:jc w:val="left"/>
            <w:rPr>
              <w:rFonts w:ascii="Times New Roman" w:hAnsi="Times New Roman" w:eastAsia="Times New Roman" w:cs="Times New Roman"/>
              <w:i w:val="0"/>
              <w:smallCaps w:val="0"/>
              <w:strike w:val="0"/>
              <w:color w:val="000000"/>
              <w:sz w:val="22"/>
              <w:szCs w:val="22"/>
              <w:u w:val="none"/>
              <w:shd w:val="clear" w:fill="auto"/>
              <w:vertAlign w:val="baseline"/>
            </w:rPr>
          </w:pPr>
          <w:r>
            <w:fldChar w:fldCharType="begin"/>
          </w:r>
          <w:r>
            <w:instrText xml:space="preserve"> HYPERLINK \l "_heading=h.147n2zr" \h </w:instrText>
          </w:r>
          <w:r>
            <w:fldChar w:fldCharType="separate"/>
          </w:r>
          <w:r>
            <w:rPr>
              <w:rFonts w:ascii="Times New Roman" w:hAnsi="Times New Roman" w:eastAsia="Times New Roman" w:cs="Times New Roman"/>
              <w:i w:val="0"/>
              <w:smallCaps w:val="0"/>
              <w:strike w:val="0"/>
              <w:color w:val="000000"/>
              <w:sz w:val="22"/>
              <w:szCs w:val="22"/>
              <w:u w:val="none"/>
              <w:shd w:val="clear" w:fill="auto"/>
              <w:vertAlign w:val="baseline"/>
              <w:rtl w:val="0"/>
            </w:rPr>
            <w:t>4.4.3 Cấu trúc của PHP</w:t>
          </w:r>
          <w:r>
            <w:rPr>
              <w:rFonts w:ascii="Times New Roman" w:hAnsi="Times New Roman" w:eastAsia="Times New Roman" w:cs="Times New Roman"/>
              <w:i w:val="0"/>
              <w:smallCaps w:val="0"/>
              <w:strike w:val="0"/>
              <w:color w:val="000000"/>
              <w:sz w:val="22"/>
              <w:szCs w:val="22"/>
              <w:u w:val="none"/>
              <w:shd w:val="clear" w:fill="auto"/>
              <w:vertAlign w:val="baseline"/>
              <w:rtl w:val="0"/>
            </w:rPr>
            <w:tab/>
          </w:r>
          <w:r>
            <w:rPr>
              <w:rFonts w:ascii="Times New Roman" w:hAnsi="Times New Roman" w:eastAsia="Times New Roman" w:cs="Times New Roman"/>
              <w:i w:val="0"/>
              <w:smallCaps w:val="0"/>
              <w:strike w:val="0"/>
              <w:color w:val="000000"/>
              <w:sz w:val="22"/>
              <w:szCs w:val="22"/>
              <w:u w:val="none"/>
              <w:shd w:val="clear" w:fill="auto"/>
              <w:vertAlign w:val="baseline"/>
              <w:rtl w:val="0"/>
            </w:rPr>
            <w:t>7</w:t>
          </w:r>
          <w:r>
            <w:rPr>
              <w:rFonts w:ascii="Times New Roman" w:hAnsi="Times New Roman" w:eastAsia="Times New Roman" w:cs="Times New Roman"/>
              <w:i w:val="0"/>
              <w:smallCaps w:val="0"/>
              <w:strike w:val="0"/>
              <w:color w:val="000000"/>
              <w:sz w:val="22"/>
              <w:szCs w:val="22"/>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65"/>
            </w:tabs>
            <w:spacing w:before="0" w:after="100" w:line="240" w:lineRule="auto"/>
            <w:ind w:left="440" w:right="0" w:firstLine="0"/>
            <w:jc w:val="left"/>
            <w:rPr>
              <w:rFonts w:ascii="Times New Roman" w:hAnsi="Times New Roman" w:eastAsia="Times New Roman" w:cs="Times New Roman"/>
              <w:i w:val="0"/>
              <w:smallCaps w:val="0"/>
              <w:strike w:val="0"/>
              <w:color w:val="000000"/>
              <w:sz w:val="22"/>
              <w:szCs w:val="22"/>
              <w:u w:val="none"/>
              <w:shd w:val="clear" w:fill="auto"/>
              <w:vertAlign w:val="baseline"/>
            </w:rPr>
          </w:pPr>
          <w:r>
            <w:fldChar w:fldCharType="begin"/>
          </w:r>
          <w:r>
            <w:instrText xml:space="preserve"> HYPERLINK \l "_heading=h.3o7alnk" \h </w:instrText>
          </w:r>
          <w:r>
            <w:fldChar w:fldCharType="separate"/>
          </w:r>
          <w:r>
            <w:rPr>
              <w:rFonts w:ascii="Times New Roman" w:hAnsi="Times New Roman" w:eastAsia="Times New Roman" w:cs="Times New Roman"/>
              <w:i w:val="0"/>
              <w:smallCaps w:val="0"/>
              <w:strike w:val="0"/>
              <w:color w:val="000000"/>
              <w:sz w:val="22"/>
              <w:szCs w:val="22"/>
              <w:u w:val="none"/>
              <w:shd w:val="clear" w:fill="auto"/>
              <w:vertAlign w:val="baseline"/>
              <w:rtl w:val="0"/>
            </w:rPr>
            <w:t>4.5 Tìm hiểu về MySQL</w:t>
          </w:r>
          <w:r>
            <w:rPr>
              <w:rFonts w:ascii="Times New Roman" w:hAnsi="Times New Roman" w:eastAsia="Times New Roman" w:cs="Times New Roman"/>
              <w:i w:val="0"/>
              <w:smallCaps w:val="0"/>
              <w:strike w:val="0"/>
              <w:color w:val="000000"/>
              <w:sz w:val="22"/>
              <w:szCs w:val="22"/>
              <w:u w:val="none"/>
              <w:shd w:val="clear" w:fill="auto"/>
              <w:vertAlign w:val="baseline"/>
              <w:rtl w:val="0"/>
            </w:rPr>
            <w:tab/>
          </w:r>
          <w:r>
            <w:rPr>
              <w:rFonts w:ascii="Times New Roman" w:hAnsi="Times New Roman" w:eastAsia="Times New Roman" w:cs="Times New Roman"/>
              <w:i w:val="0"/>
              <w:smallCaps w:val="0"/>
              <w:strike w:val="0"/>
              <w:color w:val="000000"/>
              <w:sz w:val="22"/>
              <w:szCs w:val="22"/>
              <w:u w:val="none"/>
              <w:shd w:val="clear" w:fill="auto"/>
              <w:vertAlign w:val="baseline"/>
              <w:rtl w:val="0"/>
            </w:rPr>
            <w:t>7</w:t>
          </w:r>
          <w:r>
            <w:rPr>
              <w:rFonts w:ascii="Times New Roman" w:hAnsi="Times New Roman" w:eastAsia="Times New Roman" w:cs="Times New Roman"/>
              <w:i w:val="0"/>
              <w:smallCaps w:val="0"/>
              <w:strike w:val="0"/>
              <w:color w:val="000000"/>
              <w:sz w:val="22"/>
              <w:szCs w:val="22"/>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65"/>
            </w:tabs>
            <w:spacing w:before="0" w:after="100" w:line="240" w:lineRule="auto"/>
            <w:ind w:left="660" w:right="0" w:firstLine="0"/>
            <w:jc w:val="left"/>
            <w:rPr>
              <w:rFonts w:ascii="Times New Roman" w:hAnsi="Times New Roman" w:eastAsia="Times New Roman" w:cs="Times New Roman"/>
              <w:i w:val="0"/>
              <w:smallCaps w:val="0"/>
              <w:strike w:val="0"/>
              <w:color w:val="000000"/>
              <w:sz w:val="22"/>
              <w:szCs w:val="22"/>
              <w:u w:val="none"/>
              <w:shd w:val="clear" w:fill="auto"/>
              <w:vertAlign w:val="baseline"/>
            </w:rPr>
          </w:pPr>
          <w:r>
            <w:fldChar w:fldCharType="begin"/>
          </w:r>
          <w:r>
            <w:instrText xml:space="preserve"> HYPERLINK \l "_heading=h.23ckvvd" \h </w:instrText>
          </w:r>
          <w:r>
            <w:fldChar w:fldCharType="separate"/>
          </w:r>
          <w:r>
            <w:rPr>
              <w:rFonts w:ascii="Times New Roman" w:hAnsi="Times New Roman" w:eastAsia="Times New Roman" w:cs="Times New Roman"/>
              <w:i w:val="0"/>
              <w:smallCaps w:val="0"/>
              <w:strike w:val="0"/>
              <w:color w:val="000000"/>
              <w:sz w:val="22"/>
              <w:szCs w:val="22"/>
              <w:u w:val="none"/>
              <w:shd w:val="clear" w:fill="auto"/>
              <w:vertAlign w:val="baseline"/>
              <w:rtl w:val="0"/>
            </w:rPr>
            <w:t>4.5.1 Khái niệm</w:t>
          </w:r>
          <w:r>
            <w:rPr>
              <w:rFonts w:ascii="Times New Roman" w:hAnsi="Times New Roman" w:eastAsia="Times New Roman" w:cs="Times New Roman"/>
              <w:i w:val="0"/>
              <w:smallCaps w:val="0"/>
              <w:strike w:val="0"/>
              <w:color w:val="000000"/>
              <w:sz w:val="22"/>
              <w:szCs w:val="22"/>
              <w:u w:val="none"/>
              <w:shd w:val="clear" w:fill="auto"/>
              <w:vertAlign w:val="baseline"/>
              <w:rtl w:val="0"/>
            </w:rPr>
            <w:tab/>
          </w:r>
          <w:r>
            <w:rPr>
              <w:rFonts w:ascii="Times New Roman" w:hAnsi="Times New Roman" w:eastAsia="Times New Roman" w:cs="Times New Roman"/>
              <w:i w:val="0"/>
              <w:smallCaps w:val="0"/>
              <w:strike w:val="0"/>
              <w:color w:val="000000"/>
              <w:sz w:val="22"/>
              <w:szCs w:val="22"/>
              <w:u w:val="none"/>
              <w:shd w:val="clear" w:fill="auto"/>
              <w:vertAlign w:val="baseline"/>
              <w:rtl w:val="0"/>
            </w:rPr>
            <w:t>7</w:t>
          </w:r>
          <w:r>
            <w:rPr>
              <w:rFonts w:ascii="Times New Roman" w:hAnsi="Times New Roman" w:eastAsia="Times New Roman" w:cs="Times New Roman"/>
              <w:i w:val="0"/>
              <w:smallCaps w:val="0"/>
              <w:strike w:val="0"/>
              <w:color w:val="000000"/>
              <w:sz w:val="22"/>
              <w:szCs w:val="22"/>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65"/>
            </w:tabs>
            <w:spacing w:before="0" w:after="100" w:line="240" w:lineRule="auto"/>
            <w:ind w:left="660" w:right="0" w:firstLine="0"/>
            <w:jc w:val="left"/>
            <w:rPr>
              <w:rFonts w:ascii="Times New Roman" w:hAnsi="Times New Roman" w:eastAsia="Times New Roman" w:cs="Times New Roman"/>
              <w:i w:val="0"/>
              <w:smallCaps w:val="0"/>
              <w:strike w:val="0"/>
              <w:color w:val="000000"/>
              <w:sz w:val="22"/>
              <w:szCs w:val="22"/>
              <w:u w:val="none"/>
              <w:shd w:val="clear" w:fill="auto"/>
              <w:vertAlign w:val="baseline"/>
            </w:rPr>
          </w:pPr>
          <w:r>
            <w:fldChar w:fldCharType="begin"/>
          </w:r>
          <w:r>
            <w:instrText xml:space="preserve"> HYPERLINK \l "_heading=h.ihv636" \h </w:instrText>
          </w:r>
          <w:r>
            <w:fldChar w:fldCharType="separate"/>
          </w:r>
          <w:r>
            <w:rPr>
              <w:rFonts w:ascii="Times New Roman" w:hAnsi="Times New Roman" w:eastAsia="Times New Roman" w:cs="Times New Roman"/>
              <w:i w:val="0"/>
              <w:smallCaps w:val="0"/>
              <w:strike w:val="0"/>
              <w:color w:val="000000"/>
              <w:sz w:val="22"/>
              <w:szCs w:val="22"/>
              <w:u w:val="none"/>
              <w:shd w:val="clear" w:fill="auto"/>
              <w:vertAlign w:val="baseline"/>
              <w:rtl w:val="0"/>
            </w:rPr>
            <w:t>4.5.1 Ưu điểm</w:t>
          </w:r>
          <w:r>
            <w:rPr>
              <w:rFonts w:ascii="Times New Roman" w:hAnsi="Times New Roman" w:eastAsia="Times New Roman" w:cs="Times New Roman"/>
              <w:i w:val="0"/>
              <w:smallCaps w:val="0"/>
              <w:strike w:val="0"/>
              <w:color w:val="000000"/>
              <w:sz w:val="22"/>
              <w:szCs w:val="22"/>
              <w:u w:val="none"/>
              <w:shd w:val="clear" w:fill="auto"/>
              <w:vertAlign w:val="baseline"/>
              <w:rtl w:val="0"/>
            </w:rPr>
            <w:tab/>
          </w:r>
          <w:r>
            <w:rPr>
              <w:rFonts w:ascii="Times New Roman" w:hAnsi="Times New Roman" w:eastAsia="Times New Roman" w:cs="Times New Roman"/>
              <w:i w:val="0"/>
              <w:smallCaps w:val="0"/>
              <w:strike w:val="0"/>
              <w:color w:val="000000"/>
              <w:sz w:val="22"/>
              <w:szCs w:val="22"/>
              <w:u w:val="none"/>
              <w:shd w:val="clear" w:fill="auto"/>
              <w:vertAlign w:val="baseline"/>
              <w:rtl w:val="0"/>
            </w:rPr>
            <w:t>8</w:t>
          </w:r>
          <w:r>
            <w:rPr>
              <w:rFonts w:ascii="Times New Roman" w:hAnsi="Times New Roman" w:eastAsia="Times New Roman" w:cs="Times New Roman"/>
              <w:i w:val="0"/>
              <w:smallCaps w:val="0"/>
              <w:strike w:val="0"/>
              <w:color w:val="000000"/>
              <w:sz w:val="22"/>
              <w:szCs w:val="22"/>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65"/>
            </w:tabs>
            <w:spacing w:before="0" w:after="100" w:line="240" w:lineRule="auto"/>
            <w:ind w:left="0" w:right="0" w:firstLine="0"/>
            <w:jc w:val="left"/>
            <w:rPr>
              <w:rFonts w:ascii="Times New Roman" w:hAnsi="Times New Roman" w:eastAsia="Times New Roman" w:cs="Times New Roman"/>
              <w:i w:val="0"/>
              <w:smallCaps w:val="0"/>
              <w:strike w:val="0"/>
              <w:color w:val="000000"/>
              <w:sz w:val="22"/>
              <w:szCs w:val="22"/>
              <w:u w:val="none"/>
              <w:shd w:val="clear" w:fill="auto"/>
              <w:vertAlign w:val="baseline"/>
            </w:rPr>
          </w:pPr>
          <w:r>
            <w:fldChar w:fldCharType="begin"/>
          </w:r>
          <w:r>
            <w:instrText xml:space="preserve"> HYPERLINK \l "_heading=h.32hioqz" \h </w:instrText>
          </w:r>
          <w:r>
            <w:fldChar w:fldCharType="separate"/>
          </w:r>
          <w:r>
            <w:rPr>
              <w:rFonts w:ascii="Times New Roman" w:hAnsi="Times New Roman" w:eastAsia="Times New Roman" w:cs="Times New Roman"/>
              <w:i w:val="0"/>
              <w:smallCaps w:val="0"/>
              <w:strike w:val="0"/>
              <w:color w:val="000000"/>
              <w:sz w:val="22"/>
              <w:szCs w:val="22"/>
              <w:u w:val="none"/>
              <w:shd w:val="clear" w:fill="auto"/>
              <w:vertAlign w:val="baseline"/>
              <w:rtl w:val="0"/>
            </w:rPr>
            <w:t>CHƯƠNG 2. PHÂN TÍCH THIẾT KẾ HỆ THỐNG</w:t>
          </w:r>
          <w:r>
            <w:rPr>
              <w:rFonts w:ascii="Times New Roman" w:hAnsi="Times New Roman" w:eastAsia="Times New Roman" w:cs="Times New Roman"/>
              <w:i w:val="0"/>
              <w:smallCaps w:val="0"/>
              <w:strike w:val="0"/>
              <w:color w:val="000000"/>
              <w:sz w:val="22"/>
              <w:szCs w:val="22"/>
              <w:u w:val="none"/>
              <w:shd w:val="clear" w:fill="auto"/>
              <w:vertAlign w:val="baseline"/>
              <w:rtl w:val="0"/>
            </w:rPr>
            <w:tab/>
          </w:r>
          <w:r>
            <w:rPr>
              <w:rFonts w:ascii="Times New Roman" w:hAnsi="Times New Roman" w:eastAsia="Times New Roman" w:cs="Times New Roman"/>
              <w:i w:val="0"/>
              <w:smallCaps w:val="0"/>
              <w:strike w:val="0"/>
              <w:color w:val="000000"/>
              <w:sz w:val="22"/>
              <w:szCs w:val="22"/>
              <w:u w:val="none"/>
              <w:shd w:val="clear" w:fill="auto"/>
              <w:vertAlign w:val="baseline"/>
              <w:rtl w:val="0"/>
            </w:rPr>
            <w:t>9</w:t>
          </w:r>
          <w:r>
            <w:rPr>
              <w:rFonts w:ascii="Times New Roman" w:hAnsi="Times New Roman" w:eastAsia="Times New Roman" w:cs="Times New Roman"/>
              <w:i w:val="0"/>
              <w:smallCaps w:val="0"/>
              <w:strike w:val="0"/>
              <w:color w:val="000000"/>
              <w:sz w:val="22"/>
              <w:szCs w:val="22"/>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65"/>
            </w:tabs>
            <w:spacing w:before="0" w:after="100" w:line="240" w:lineRule="auto"/>
            <w:ind w:left="220" w:right="0" w:firstLine="0"/>
            <w:jc w:val="left"/>
            <w:rPr>
              <w:rFonts w:ascii="Times New Roman" w:hAnsi="Times New Roman" w:eastAsia="Times New Roman" w:cs="Times New Roman"/>
              <w:i w:val="0"/>
              <w:smallCaps w:val="0"/>
              <w:strike w:val="0"/>
              <w:color w:val="000000"/>
              <w:sz w:val="22"/>
              <w:szCs w:val="22"/>
              <w:u w:val="none"/>
              <w:shd w:val="clear" w:fill="auto"/>
              <w:vertAlign w:val="baseline"/>
            </w:rPr>
          </w:pPr>
          <w:r>
            <w:fldChar w:fldCharType="begin"/>
          </w:r>
          <w:r>
            <w:instrText xml:space="preserve"> HYPERLINK \l "_heading=h.1hmsyys" \h </w:instrText>
          </w:r>
          <w:r>
            <w:fldChar w:fldCharType="separate"/>
          </w:r>
          <w:r>
            <w:rPr>
              <w:rFonts w:ascii="Times New Roman" w:hAnsi="Times New Roman" w:eastAsia="Times New Roman" w:cs="Times New Roman"/>
              <w:i w:val="0"/>
              <w:smallCaps w:val="0"/>
              <w:strike w:val="0"/>
              <w:color w:val="000000"/>
              <w:sz w:val="22"/>
              <w:szCs w:val="22"/>
              <w:u w:val="none"/>
              <w:shd w:val="clear" w:fill="auto"/>
              <w:vertAlign w:val="baseline"/>
              <w:rtl w:val="0"/>
            </w:rPr>
            <w:t>2.1 Phân tích hệ thống</w:t>
          </w:r>
          <w:r>
            <w:rPr>
              <w:rFonts w:ascii="Times New Roman" w:hAnsi="Times New Roman" w:eastAsia="Times New Roman" w:cs="Times New Roman"/>
              <w:i w:val="0"/>
              <w:smallCaps w:val="0"/>
              <w:strike w:val="0"/>
              <w:color w:val="000000"/>
              <w:sz w:val="22"/>
              <w:szCs w:val="22"/>
              <w:u w:val="none"/>
              <w:shd w:val="clear" w:fill="auto"/>
              <w:vertAlign w:val="baseline"/>
              <w:rtl w:val="0"/>
            </w:rPr>
            <w:tab/>
          </w:r>
          <w:r>
            <w:rPr>
              <w:rFonts w:ascii="Times New Roman" w:hAnsi="Times New Roman" w:eastAsia="Times New Roman" w:cs="Times New Roman"/>
              <w:i w:val="0"/>
              <w:smallCaps w:val="0"/>
              <w:strike w:val="0"/>
              <w:color w:val="000000"/>
              <w:sz w:val="22"/>
              <w:szCs w:val="22"/>
              <w:u w:val="none"/>
              <w:shd w:val="clear" w:fill="auto"/>
              <w:vertAlign w:val="baseline"/>
              <w:rtl w:val="0"/>
            </w:rPr>
            <w:t>9</w:t>
          </w:r>
          <w:r>
            <w:rPr>
              <w:rFonts w:ascii="Times New Roman" w:hAnsi="Times New Roman" w:eastAsia="Times New Roman" w:cs="Times New Roman"/>
              <w:i w:val="0"/>
              <w:smallCaps w:val="0"/>
              <w:strike w:val="0"/>
              <w:color w:val="000000"/>
              <w:sz w:val="22"/>
              <w:szCs w:val="22"/>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65"/>
            </w:tabs>
            <w:spacing w:before="0" w:after="100" w:line="240" w:lineRule="auto"/>
            <w:ind w:left="440" w:right="0" w:firstLine="0"/>
            <w:jc w:val="left"/>
            <w:rPr>
              <w:rFonts w:ascii="Times New Roman" w:hAnsi="Times New Roman" w:eastAsia="Times New Roman" w:cs="Times New Roman"/>
              <w:i w:val="0"/>
              <w:smallCaps w:val="0"/>
              <w:strike w:val="0"/>
              <w:color w:val="000000"/>
              <w:sz w:val="22"/>
              <w:szCs w:val="22"/>
              <w:u w:val="none"/>
              <w:shd w:val="clear" w:fill="auto"/>
              <w:vertAlign w:val="baseline"/>
            </w:rPr>
          </w:pPr>
          <w:r>
            <w:fldChar w:fldCharType="begin"/>
          </w:r>
          <w:r>
            <w:instrText xml:space="preserve"> HYPERLINK \l "_heading=h.41mghml" \h </w:instrText>
          </w:r>
          <w:r>
            <w:fldChar w:fldCharType="separate"/>
          </w:r>
          <w:r>
            <w:rPr>
              <w:rFonts w:ascii="Times New Roman" w:hAnsi="Times New Roman" w:eastAsia="Times New Roman" w:cs="Times New Roman"/>
              <w:i w:val="0"/>
              <w:smallCaps w:val="0"/>
              <w:strike w:val="0"/>
              <w:color w:val="000000"/>
              <w:sz w:val="22"/>
              <w:szCs w:val="22"/>
              <w:u w:val="none"/>
              <w:shd w:val="clear" w:fill="auto"/>
              <w:vertAlign w:val="baseline"/>
              <w:rtl w:val="0"/>
            </w:rPr>
            <w:t>2.1.1 Mô tả bài toán</w:t>
          </w:r>
          <w:r>
            <w:rPr>
              <w:rFonts w:ascii="Times New Roman" w:hAnsi="Times New Roman" w:eastAsia="Times New Roman" w:cs="Times New Roman"/>
              <w:i w:val="0"/>
              <w:smallCaps w:val="0"/>
              <w:strike w:val="0"/>
              <w:color w:val="000000"/>
              <w:sz w:val="22"/>
              <w:szCs w:val="22"/>
              <w:u w:val="none"/>
              <w:shd w:val="clear" w:fill="auto"/>
              <w:vertAlign w:val="baseline"/>
              <w:rtl w:val="0"/>
            </w:rPr>
            <w:tab/>
          </w:r>
          <w:r>
            <w:rPr>
              <w:rFonts w:ascii="Times New Roman" w:hAnsi="Times New Roman" w:eastAsia="Times New Roman" w:cs="Times New Roman"/>
              <w:i w:val="0"/>
              <w:smallCaps w:val="0"/>
              <w:strike w:val="0"/>
              <w:color w:val="000000"/>
              <w:sz w:val="22"/>
              <w:szCs w:val="22"/>
              <w:u w:val="none"/>
              <w:shd w:val="clear" w:fill="auto"/>
              <w:vertAlign w:val="baseline"/>
              <w:rtl w:val="0"/>
            </w:rPr>
            <w:t>9</w:t>
          </w:r>
          <w:r>
            <w:rPr>
              <w:rFonts w:ascii="Times New Roman" w:hAnsi="Times New Roman" w:eastAsia="Times New Roman" w:cs="Times New Roman"/>
              <w:i w:val="0"/>
              <w:smallCaps w:val="0"/>
              <w:strike w:val="0"/>
              <w:color w:val="000000"/>
              <w:sz w:val="22"/>
              <w:szCs w:val="22"/>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65"/>
            </w:tabs>
            <w:spacing w:before="0" w:after="100" w:line="240" w:lineRule="auto"/>
            <w:ind w:left="440" w:right="0" w:firstLine="0"/>
            <w:jc w:val="left"/>
            <w:rPr>
              <w:rFonts w:ascii="Times New Roman" w:hAnsi="Times New Roman" w:eastAsia="Times New Roman" w:cs="Times New Roman"/>
              <w:i w:val="0"/>
              <w:smallCaps w:val="0"/>
              <w:strike w:val="0"/>
              <w:color w:val="000000"/>
              <w:sz w:val="22"/>
              <w:szCs w:val="22"/>
              <w:u w:val="none"/>
              <w:shd w:val="clear" w:fill="auto"/>
              <w:vertAlign w:val="baseline"/>
            </w:rPr>
          </w:pPr>
          <w:r>
            <w:fldChar w:fldCharType="begin"/>
          </w:r>
          <w:r>
            <w:instrText xml:space="preserve"> HYPERLINK \l "_heading=h.2grqrue" \h </w:instrText>
          </w:r>
          <w:r>
            <w:fldChar w:fldCharType="separate"/>
          </w:r>
          <w:r>
            <w:rPr>
              <w:rFonts w:ascii="Times New Roman" w:hAnsi="Times New Roman" w:eastAsia="Times New Roman" w:cs="Times New Roman"/>
              <w:i w:val="0"/>
              <w:smallCaps w:val="0"/>
              <w:strike w:val="0"/>
              <w:color w:val="000000"/>
              <w:sz w:val="22"/>
              <w:szCs w:val="22"/>
              <w:u w:val="none"/>
              <w:shd w:val="clear" w:fill="auto"/>
              <w:vertAlign w:val="baseline"/>
              <w:rtl w:val="0"/>
            </w:rPr>
            <w:t>2.1.2 Yêu cầu chức năng</w:t>
          </w:r>
          <w:r>
            <w:rPr>
              <w:rFonts w:ascii="Times New Roman" w:hAnsi="Times New Roman" w:eastAsia="Times New Roman" w:cs="Times New Roman"/>
              <w:i w:val="0"/>
              <w:smallCaps w:val="0"/>
              <w:strike w:val="0"/>
              <w:color w:val="000000"/>
              <w:sz w:val="22"/>
              <w:szCs w:val="22"/>
              <w:u w:val="none"/>
              <w:shd w:val="clear" w:fill="auto"/>
              <w:vertAlign w:val="baseline"/>
              <w:rtl w:val="0"/>
            </w:rPr>
            <w:tab/>
          </w:r>
          <w:r>
            <w:rPr>
              <w:rFonts w:ascii="Times New Roman" w:hAnsi="Times New Roman" w:eastAsia="Times New Roman" w:cs="Times New Roman"/>
              <w:i w:val="0"/>
              <w:smallCaps w:val="0"/>
              <w:strike w:val="0"/>
              <w:color w:val="000000"/>
              <w:sz w:val="22"/>
              <w:szCs w:val="22"/>
              <w:u w:val="none"/>
              <w:shd w:val="clear" w:fill="auto"/>
              <w:vertAlign w:val="baseline"/>
              <w:rtl w:val="0"/>
            </w:rPr>
            <w:t>9</w:t>
          </w:r>
          <w:r>
            <w:rPr>
              <w:rFonts w:ascii="Times New Roman" w:hAnsi="Times New Roman" w:eastAsia="Times New Roman" w:cs="Times New Roman"/>
              <w:i w:val="0"/>
              <w:smallCaps w:val="0"/>
              <w:strike w:val="0"/>
              <w:color w:val="000000"/>
              <w:sz w:val="22"/>
              <w:szCs w:val="22"/>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65"/>
            </w:tabs>
            <w:spacing w:before="0" w:after="100" w:line="240" w:lineRule="auto"/>
            <w:ind w:left="440" w:right="0" w:firstLine="0"/>
            <w:jc w:val="left"/>
            <w:rPr>
              <w:rFonts w:ascii="Times New Roman" w:hAnsi="Times New Roman" w:eastAsia="Times New Roman" w:cs="Times New Roman"/>
              <w:i w:val="0"/>
              <w:smallCaps w:val="0"/>
              <w:strike w:val="0"/>
              <w:color w:val="000000"/>
              <w:sz w:val="22"/>
              <w:szCs w:val="22"/>
              <w:u w:val="none"/>
              <w:shd w:val="clear" w:fill="auto"/>
              <w:vertAlign w:val="baseline"/>
            </w:rPr>
          </w:pPr>
          <w:r>
            <w:fldChar w:fldCharType="begin"/>
          </w:r>
          <w:r>
            <w:instrText xml:space="preserve"> HYPERLINK \l "_heading=h.vx1227" \h </w:instrText>
          </w:r>
          <w:r>
            <w:fldChar w:fldCharType="separate"/>
          </w:r>
          <w:r>
            <w:rPr>
              <w:rFonts w:ascii="Times New Roman" w:hAnsi="Times New Roman" w:eastAsia="Times New Roman" w:cs="Times New Roman"/>
              <w:i w:val="0"/>
              <w:smallCaps w:val="0"/>
              <w:strike w:val="0"/>
              <w:color w:val="000000"/>
              <w:sz w:val="22"/>
              <w:szCs w:val="22"/>
              <w:u w:val="none"/>
              <w:shd w:val="clear" w:fill="auto"/>
              <w:vertAlign w:val="baseline"/>
              <w:rtl w:val="0"/>
            </w:rPr>
            <w:t>2.1.3 Yêu cầu phi chức năng</w:t>
          </w:r>
          <w:r>
            <w:rPr>
              <w:rFonts w:ascii="Times New Roman" w:hAnsi="Times New Roman" w:eastAsia="Times New Roman" w:cs="Times New Roman"/>
              <w:i w:val="0"/>
              <w:smallCaps w:val="0"/>
              <w:strike w:val="0"/>
              <w:color w:val="000000"/>
              <w:sz w:val="22"/>
              <w:szCs w:val="22"/>
              <w:u w:val="none"/>
              <w:shd w:val="clear" w:fill="auto"/>
              <w:vertAlign w:val="baseline"/>
              <w:rtl w:val="0"/>
            </w:rPr>
            <w:tab/>
          </w:r>
          <w:r>
            <w:rPr>
              <w:rFonts w:ascii="Times New Roman" w:hAnsi="Times New Roman" w:eastAsia="Times New Roman" w:cs="Times New Roman"/>
              <w:i w:val="0"/>
              <w:smallCaps w:val="0"/>
              <w:strike w:val="0"/>
              <w:color w:val="000000"/>
              <w:sz w:val="22"/>
              <w:szCs w:val="22"/>
              <w:u w:val="none"/>
              <w:shd w:val="clear" w:fill="auto"/>
              <w:vertAlign w:val="baseline"/>
              <w:rtl w:val="0"/>
            </w:rPr>
            <w:t>11</w:t>
          </w:r>
          <w:r>
            <w:rPr>
              <w:rFonts w:ascii="Times New Roman" w:hAnsi="Times New Roman" w:eastAsia="Times New Roman" w:cs="Times New Roman"/>
              <w:i w:val="0"/>
              <w:smallCaps w:val="0"/>
              <w:strike w:val="0"/>
              <w:color w:val="000000"/>
              <w:sz w:val="22"/>
              <w:szCs w:val="22"/>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65"/>
            </w:tabs>
            <w:spacing w:before="0" w:after="100" w:line="240" w:lineRule="auto"/>
            <w:ind w:left="440" w:right="0" w:firstLine="0"/>
            <w:jc w:val="left"/>
            <w:rPr>
              <w:rFonts w:ascii="Times New Roman" w:hAnsi="Times New Roman" w:eastAsia="Times New Roman" w:cs="Times New Roman"/>
              <w:i w:val="0"/>
              <w:smallCaps w:val="0"/>
              <w:strike w:val="0"/>
              <w:color w:val="000000"/>
              <w:sz w:val="22"/>
              <w:szCs w:val="22"/>
              <w:u w:val="none"/>
              <w:shd w:val="clear" w:fill="auto"/>
              <w:vertAlign w:val="baseline"/>
            </w:rPr>
          </w:pPr>
          <w:r>
            <w:fldChar w:fldCharType="begin"/>
          </w:r>
          <w:r>
            <w:instrText xml:space="preserve"> HYPERLINK \l "_heading=h.3fwokq0" \h </w:instrText>
          </w:r>
          <w:r>
            <w:fldChar w:fldCharType="separate"/>
          </w:r>
          <w:r>
            <w:rPr>
              <w:rFonts w:ascii="Times New Roman" w:hAnsi="Times New Roman" w:eastAsia="Times New Roman" w:cs="Times New Roman"/>
              <w:i w:val="0"/>
              <w:smallCaps w:val="0"/>
              <w:strike w:val="0"/>
              <w:color w:val="000000"/>
              <w:sz w:val="22"/>
              <w:szCs w:val="22"/>
              <w:u w:val="none"/>
              <w:shd w:val="clear" w:fill="auto"/>
              <w:vertAlign w:val="baseline"/>
              <w:rtl w:val="0"/>
            </w:rPr>
            <w:t>2.1.4 Yêu cầu hệ thống</w:t>
          </w:r>
          <w:r>
            <w:rPr>
              <w:rFonts w:ascii="Times New Roman" w:hAnsi="Times New Roman" w:eastAsia="Times New Roman" w:cs="Times New Roman"/>
              <w:i w:val="0"/>
              <w:smallCaps w:val="0"/>
              <w:strike w:val="0"/>
              <w:color w:val="000000"/>
              <w:sz w:val="22"/>
              <w:szCs w:val="22"/>
              <w:u w:val="none"/>
              <w:shd w:val="clear" w:fill="auto"/>
              <w:vertAlign w:val="baseline"/>
              <w:rtl w:val="0"/>
            </w:rPr>
            <w:tab/>
          </w:r>
          <w:r>
            <w:rPr>
              <w:rFonts w:ascii="Times New Roman" w:hAnsi="Times New Roman" w:eastAsia="Times New Roman" w:cs="Times New Roman"/>
              <w:i w:val="0"/>
              <w:smallCaps w:val="0"/>
              <w:strike w:val="0"/>
              <w:color w:val="000000"/>
              <w:sz w:val="22"/>
              <w:szCs w:val="22"/>
              <w:u w:val="none"/>
              <w:shd w:val="clear" w:fill="auto"/>
              <w:vertAlign w:val="baseline"/>
              <w:rtl w:val="0"/>
            </w:rPr>
            <w:t>11</w:t>
          </w:r>
          <w:r>
            <w:rPr>
              <w:rFonts w:ascii="Times New Roman" w:hAnsi="Times New Roman" w:eastAsia="Times New Roman" w:cs="Times New Roman"/>
              <w:i w:val="0"/>
              <w:smallCaps w:val="0"/>
              <w:strike w:val="0"/>
              <w:color w:val="000000"/>
              <w:sz w:val="22"/>
              <w:szCs w:val="22"/>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65"/>
            </w:tabs>
            <w:spacing w:before="0" w:after="100" w:line="240" w:lineRule="auto"/>
            <w:ind w:left="440" w:right="0" w:firstLine="0"/>
            <w:jc w:val="left"/>
            <w:rPr>
              <w:rFonts w:ascii="Times New Roman" w:hAnsi="Times New Roman" w:eastAsia="Times New Roman" w:cs="Times New Roman"/>
              <w:i w:val="0"/>
              <w:smallCaps w:val="0"/>
              <w:strike w:val="0"/>
              <w:color w:val="000000"/>
              <w:sz w:val="22"/>
              <w:szCs w:val="22"/>
              <w:u w:val="none"/>
              <w:shd w:val="clear" w:fill="auto"/>
              <w:vertAlign w:val="baseline"/>
            </w:rPr>
          </w:pPr>
          <w:r>
            <w:fldChar w:fldCharType="begin"/>
          </w:r>
          <w:r>
            <w:instrText xml:space="preserve"> HYPERLINK \l "_heading=h.1v1yuxt" \h </w:instrText>
          </w:r>
          <w:r>
            <w:fldChar w:fldCharType="separate"/>
          </w:r>
          <w:r>
            <w:rPr>
              <w:rFonts w:ascii="Times New Roman" w:hAnsi="Times New Roman" w:eastAsia="Times New Roman" w:cs="Times New Roman"/>
              <w:i w:val="0"/>
              <w:smallCaps w:val="0"/>
              <w:strike w:val="0"/>
              <w:color w:val="000000"/>
              <w:sz w:val="22"/>
              <w:szCs w:val="22"/>
              <w:u w:val="none"/>
              <w:shd w:val="clear" w:fill="auto"/>
              <w:vertAlign w:val="baseline"/>
              <w:rtl w:val="0"/>
            </w:rPr>
            <w:t>2.1.5 Biểu đồ ca sử dụng</w:t>
          </w:r>
          <w:r>
            <w:rPr>
              <w:rFonts w:ascii="Times New Roman" w:hAnsi="Times New Roman" w:eastAsia="Times New Roman" w:cs="Times New Roman"/>
              <w:i w:val="0"/>
              <w:smallCaps w:val="0"/>
              <w:strike w:val="0"/>
              <w:color w:val="000000"/>
              <w:sz w:val="22"/>
              <w:szCs w:val="22"/>
              <w:u w:val="none"/>
              <w:shd w:val="clear" w:fill="auto"/>
              <w:vertAlign w:val="baseline"/>
              <w:rtl w:val="0"/>
            </w:rPr>
            <w:tab/>
          </w:r>
          <w:r>
            <w:rPr>
              <w:rFonts w:ascii="Times New Roman" w:hAnsi="Times New Roman" w:eastAsia="Times New Roman" w:cs="Times New Roman"/>
              <w:i w:val="0"/>
              <w:smallCaps w:val="0"/>
              <w:strike w:val="0"/>
              <w:color w:val="000000"/>
              <w:sz w:val="22"/>
              <w:szCs w:val="22"/>
              <w:u w:val="none"/>
              <w:shd w:val="clear" w:fill="auto"/>
              <w:vertAlign w:val="baseline"/>
              <w:rtl w:val="0"/>
            </w:rPr>
            <w:t>11</w:t>
          </w:r>
          <w:r>
            <w:rPr>
              <w:rFonts w:ascii="Times New Roman" w:hAnsi="Times New Roman" w:eastAsia="Times New Roman" w:cs="Times New Roman"/>
              <w:i w:val="0"/>
              <w:smallCaps w:val="0"/>
              <w:strike w:val="0"/>
              <w:color w:val="000000"/>
              <w:sz w:val="22"/>
              <w:szCs w:val="22"/>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65"/>
            </w:tabs>
            <w:spacing w:before="0" w:after="100" w:line="240" w:lineRule="auto"/>
            <w:ind w:left="660" w:right="0" w:firstLine="0"/>
            <w:jc w:val="left"/>
            <w:rPr>
              <w:rFonts w:ascii="Times New Roman" w:hAnsi="Times New Roman" w:eastAsia="Times New Roman" w:cs="Times New Roman"/>
              <w:i w:val="0"/>
              <w:smallCaps w:val="0"/>
              <w:strike w:val="0"/>
              <w:color w:val="000000"/>
              <w:sz w:val="22"/>
              <w:szCs w:val="22"/>
              <w:u w:val="none"/>
              <w:shd w:val="clear" w:fill="auto"/>
              <w:vertAlign w:val="baseline"/>
            </w:rPr>
          </w:pPr>
          <w:r>
            <w:fldChar w:fldCharType="begin"/>
          </w:r>
          <w:r>
            <w:instrText xml:space="preserve"> HYPERLINK \l "_heading=h.4f1mdlm" \h </w:instrText>
          </w:r>
          <w:r>
            <w:fldChar w:fldCharType="separate"/>
          </w:r>
          <w:r>
            <w:rPr>
              <w:rFonts w:ascii="Times New Roman" w:hAnsi="Times New Roman" w:eastAsia="Times New Roman" w:cs="Times New Roman"/>
              <w:i w:val="0"/>
              <w:smallCaps w:val="0"/>
              <w:strike w:val="0"/>
              <w:color w:val="000000"/>
              <w:sz w:val="22"/>
              <w:szCs w:val="22"/>
              <w:u w:val="none"/>
              <w:shd w:val="clear" w:fill="auto"/>
              <w:vertAlign w:val="baseline"/>
              <w:rtl w:val="0"/>
            </w:rPr>
            <w:t>2.1.5.1 Biểu đồ Usecase tổng quát</w:t>
          </w:r>
          <w:r>
            <w:rPr>
              <w:rFonts w:ascii="Times New Roman" w:hAnsi="Times New Roman" w:eastAsia="Times New Roman" w:cs="Times New Roman"/>
              <w:i w:val="0"/>
              <w:smallCaps w:val="0"/>
              <w:strike w:val="0"/>
              <w:color w:val="000000"/>
              <w:sz w:val="22"/>
              <w:szCs w:val="22"/>
              <w:u w:val="none"/>
              <w:shd w:val="clear" w:fill="auto"/>
              <w:vertAlign w:val="baseline"/>
              <w:rtl w:val="0"/>
            </w:rPr>
            <w:tab/>
          </w:r>
          <w:r>
            <w:rPr>
              <w:rFonts w:ascii="Times New Roman" w:hAnsi="Times New Roman" w:eastAsia="Times New Roman" w:cs="Times New Roman"/>
              <w:i w:val="0"/>
              <w:smallCaps w:val="0"/>
              <w:strike w:val="0"/>
              <w:color w:val="000000"/>
              <w:sz w:val="22"/>
              <w:szCs w:val="22"/>
              <w:u w:val="none"/>
              <w:shd w:val="clear" w:fill="auto"/>
              <w:vertAlign w:val="baseline"/>
              <w:rtl w:val="0"/>
            </w:rPr>
            <w:t>11</w:t>
          </w:r>
          <w:r>
            <w:rPr>
              <w:rFonts w:ascii="Times New Roman" w:hAnsi="Times New Roman" w:eastAsia="Times New Roman" w:cs="Times New Roman"/>
              <w:i w:val="0"/>
              <w:smallCaps w:val="0"/>
              <w:strike w:val="0"/>
              <w:color w:val="000000"/>
              <w:sz w:val="22"/>
              <w:szCs w:val="22"/>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65"/>
            </w:tabs>
            <w:spacing w:before="0" w:after="100" w:line="240" w:lineRule="auto"/>
            <w:ind w:left="660" w:right="0" w:firstLine="0"/>
            <w:jc w:val="left"/>
            <w:rPr>
              <w:rFonts w:ascii="Times New Roman" w:hAnsi="Times New Roman" w:eastAsia="Times New Roman" w:cs="Times New Roman"/>
              <w:i w:val="0"/>
              <w:smallCaps w:val="0"/>
              <w:strike w:val="0"/>
              <w:color w:val="000000"/>
              <w:sz w:val="22"/>
              <w:szCs w:val="22"/>
              <w:u w:val="none"/>
              <w:shd w:val="clear" w:fill="auto"/>
              <w:vertAlign w:val="baseline"/>
            </w:rPr>
          </w:pPr>
          <w:r>
            <w:fldChar w:fldCharType="begin"/>
          </w:r>
          <w:r>
            <w:instrText xml:space="preserve"> HYPERLINK \l "_heading=h.2u6wntf" \h </w:instrText>
          </w:r>
          <w:r>
            <w:fldChar w:fldCharType="separate"/>
          </w:r>
          <w:r>
            <w:rPr>
              <w:rFonts w:ascii="Times New Roman" w:hAnsi="Times New Roman" w:eastAsia="Times New Roman" w:cs="Times New Roman"/>
              <w:i w:val="0"/>
              <w:smallCaps w:val="0"/>
              <w:strike w:val="0"/>
              <w:color w:val="000000"/>
              <w:sz w:val="22"/>
              <w:szCs w:val="22"/>
              <w:u w:val="none"/>
              <w:shd w:val="clear" w:fill="auto"/>
              <w:vertAlign w:val="baseline"/>
              <w:rtl w:val="0"/>
            </w:rPr>
            <w:t>2.1.5.2 Các tác nhân (Actor)</w:t>
          </w:r>
          <w:r>
            <w:rPr>
              <w:rFonts w:ascii="Times New Roman" w:hAnsi="Times New Roman" w:eastAsia="Times New Roman" w:cs="Times New Roman"/>
              <w:i w:val="0"/>
              <w:smallCaps w:val="0"/>
              <w:strike w:val="0"/>
              <w:color w:val="000000"/>
              <w:sz w:val="22"/>
              <w:szCs w:val="22"/>
              <w:u w:val="none"/>
              <w:shd w:val="clear" w:fill="auto"/>
              <w:vertAlign w:val="baseline"/>
              <w:rtl w:val="0"/>
            </w:rPr>
            <w:tab/>
          </w:r>
          <w:r>
            <w:rPr>
              <w:rFonts w:ascii="Times New Roman" w:hAnsi="Times New Roman" w:eastAsia="Times New Roman" w:cs="Times New Roman"/>
              <w:i w:val="0"/>
              <w:smallCaps w:val="0"/>
              <w:strike w:val="0"/>
              <w:color w:val="000000"/>
              <w:sz w:val="22"/>
              <w:szCs w:val="22"/>
              <w:u w:val="none"/>
              <w:shd w:val="clear" w:fill="auto"/>
              <w:vertAlign w:val="baseline"/>
              <w:rtl w:val="0"/>
            </w:rPr>
            <w:t>11</w:t>
          </w:r>
          <w:r>
            <w:rPr>
              <w:rFonts w:ascii="Times New Roman" w:hAnsi="Times New Roman" w:eastAsia="Times New Roman" w:cs="Times New Roman"/>
              <w:i w:val="0"/>
              <w:smallCaps w:val="0"/>
              <w:strike w:val="0"/>
              <w:color w:val="000000"/>
              <w:sz w:val="22"/>
              <w:szCs w:val="22"/>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65"/>
            </w:tabs>
            <w:spacing w:before="0" w:after="100" w:line="240" w:lineRule="auto"/>
            <w:ind w:left="660" w:right="0" w:firstLine="0"/>
            <w:jc w:val="left"/>
            <w:rPr>
              <w:rFonts w:ascii="Times New Roman" w:hAnsi="Times New Roman" w:eastAsia="Times New Roman" w:cs="Times New Roman"/>
              <w:i w:val="0"/>
              <w:smallCaps w:val="0"/>
              <w:strike w:val="0"/>
              <w:color w:val="000000"/>
              <w:sz w:val="22"/>
              <w:szCs w:val="22"/>
              <w:u w:val="none"/>
              <w:shd w:val="clear" w:fill="auto"/>
              <w:vertAlign w:val="baseline"/>
            </w:rPr>
          </w:pPr>
          <w:r>
            <w:fldChar w:fldCharType="begin"/>
          </w:r>
          <w:r>
            <w:instrText xml:space="preserve"> HYPERLINK \l "_heading=h.xvir7l" \h </w:instrText>
          </w:r>
          <w:r>
            <w:fldChar w:fldCharType="separate"/>
          </w:r>
          <w:r>
            <w:rPr>
              <w:rFonts w:ascii="Times New Roman" w:hAnsi="Times New Roman" w:eastAsia="Times New Roman" w:cs="Times New Roman"/>
              <w:i w:val="0"/>
              <w:smallCaps w:val="0"/>
              <w:strike w:val="0"/>
              <w:color w:val="000000"/>
              <w:sz w:val="22"/>
              <w:szCs w:val="22"/>
              <w:u w:val="none"/>
              <w:shd w:val="clear" w:fill="auto"/>
              <w:vertAlign w:val="baseline"/>
              <w:rtl w:val="0"/>
            </w:rPr>
            <w:t>2.1.5.3 Danh sách ca sử dụng</w:t>
          </w:r>
          <w:r>
            <w:rPr>
              <w:rFonts w:ascii="Times New Roman" w:hAnsi="Times New Roman" w:eastAsia="Times New Roman" w:cs="Times New Roman"/>
              <w:i w:val="0"/>
              <w:smallCaps w:val="0"/>
              <w:strike w:val="0"/>
              <w:color w:val="000000"/>
              <w:sz w:val="22"/>
              <w:szCs w:val="22"/>
              <w:u w:val="none"/>
              <w:shd w:val="clear" w:fill="auto"/>
              <w:vertAlign w:val="baseline"/>
              <w:rtl w:val="0"/>
            </w:rPr>
            <w:tab/>
          </w:r>
          <w:r>
            <w:rPr>
              <w:rFonts w:ascii="Times New Roman" w:hAnsi="Times New Roman" w:eastAsia="Times New Roman" w:cs="Times New Roman"/>
              <w:i w:val="0"/>
              <w:smallCaps w:val="0"/>
              <w:strike w:val="0"/>
              <w:color w:val="000000"/>
              <w:sz w:val="22"/>
              <w:szCs w:val="22"/>
              <w:u w:val="none"/>
              <w:shd w:val="clear" w:fill="auto"/>
              <w:vertAlign w:val="baseline"/>
              <w:rtl w:val="0"/>
            </w:rPr>
            <w:t>11</w:t>
          </w:r>
          <w:r>
            <w:rPr>
              <w:rFonts w:ascii="Times New Roman" w:hAnsi="Times New Roman" w:eastAsia="Times New Roman" w:cs="Times New Roman"/>
              <w:i w:val="0"/>
              <w:smallCaps w:val="0"/>
              <w:strike w:val="0"/>
              <w:color w:val="000000"/>
              <w:sz w:val="22"/>
              <w:szCs w:val="22"/>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65"/>
            </w:tabs>
            <w:spacing w:before="0" w:after="100" w:line="240" w:lineRule="auto"/>
            <w:ind w:left="660" w:right="0" w:firstLine="0"/>
            <w:jc w:val="left"/>
            <w:rPr>
              <w:rFonts w:ascii="Times New Roman" w:hAnsi="Times New Roman" w:eastAsia="Times New Roman" w:cs="Times New Roman"/>
              <w:i w:val="0"/>
              <w:smallCaps w:val="0"/>
              <w:strike w:val="0"/>
              <w:color w:val="000000"/>
              <w:sz w:val="22"/>
              <w:szCs w:val="22"/>
              <w:u w:val="none"/>
              <w:shd w:val="clear" w:fill="auto"/>
              <w:vertAlign w:val="baseline"/>
            </w:rPr>
          </w:pPr>
          <w:r>
            <w:fldChar w:fldCharType="begin"/>
          </w:r>
          <w:r>
            <w:instrText xml:space="preserve"> HYPERLINK \l "_heading=h.19c6y18" \h </w:instrText>
          </w:r>
          <w:r>
            <w:fldChar w:fldCharType="separate"/>
          </w:r>
          <w:r>
            <w:rPr>
              <w:rFonts w:ascii="Times New Roman" w:hAnsi="Times New Roman" w:eastAsia="Times New Roman" w:cs="Times New Roman"/>
              <w:i w:val="0"/>
              <w:smallCaps w:val="0"/>
              <w:strike w:val="0"/>
              <w:color w:val="000000"/>
              <w:sz w:val="22"/>
              <w:szCs w:val="22"/>
              <w:u w:val="none"/>
              <w:shd w:val="clear" w:fill="auto"/>
              <w:vertAlign w:val="baseline"/>
              <w:rtl w:val="0"/>
            </w:rPr>
            <w:t>2.1.5.4 Đặc tả Usecase chi tiết</w:t>
          </w:r>
          <w:r>
            <w:rPr>
              <w:rFonts w:ascii="Times New Roman" w:hAnsi="Times New Roman" w:eastAsia="Times New Roman" w:cs="Times New Roman"/>
              <w:i w:val="0"/>
              <w:smallCaps w:val="0"/>
              <w:strike w:val="0"/>
              <w:color w:val="000000"/>
              <w:sz w:val="22"/>
              <w:szCs w:val="22"/>
              <w:u w:val="none"/>
              <w:shd w:val="clear" w:fill="auto"/>
              <w:vertAlign w:val="baseline"/>
              <w:rtl w:val="0"/>
            </w:rPr>
            <w:tab/>
          </w:r>
          <w:r>
            <w:rPr>
              <w:rFonts w:ascii="Times New Roman" w:hAnsi="Times New Roman" w:eastAsia="Times New Roman" w:cs="Times New Roman"/>
              <w:i w:val="0"/>
              <w:smallCaps w:val="0"/>
              <w:strike w:val="0"/>
              <w:color w:val="000000"/>
              <w:sz w:val="22"/>
              <w:szCs w:val="22"/>
              <w:u w:val="none"/>
              <w:shd w:val="clear" w:fill="auto"/>
              <w:vertAlign w:val="baseline"/>
              <w:rtl w:val="0"/>
            </w:rPr>
            <w:t>11</w:t>
          </w:r>
          <w:r>
            <w:rPr>
              <w:rFonts w:ascii="Times New Roman" w:hAnsi="Times New Roman" w:eastAsia="Times New Roman" w:cs="Times New Roman"/>
              <w:i w:val="0"/>
              <w:smallCaps w:val="0"/>
              <w:strike w:val="0"/>
              <w:color w:val="000000"/>
              <w:sz w:val="22"/>
              <w:szCs w:val="22"/>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65"/>
            </w:tabs>
            <w:spacing w:before="0" w:after="100" w:line="240" w:lineRule="auto"/>
            <w:ind w:left="440" w:right="0" w:firstLine="0"/>
            <w:jc w:val="left"/>
            <w:rPr>
              <w:rFonts w:ascii="Times New Roman" w:hAnsi="Times New Roman" w:eastAsia="Times New Roman" w:cs="Times New Roman"/>
              <w:i w:val="0"/>
              <w:smallCaps w:val="0"/>
              <w:strike w:val="0"/>
              <w:color w:val="000000"/>
              <w:sz w:val="22"/>
              <w:szCs w:val="22"/>
              <w:u w:val="none"/>
              <w:shd w:val="clear" w:fill="auto"/>
              <w:vertAlign w:val="baseline"/>
            </w:rPr>
          </w:pPr>
          <w:r>
            <w:fldChar w:fldCharType="begin"/>
          </w:r>
          <w:r>
            <w:instrText xml:space="preserve"> HYPERLINK \l "_heading=h.3tbugp1" \h </w:instrText>
          </w:r>
          <w:r>
            <w:fldChar w:fldCharType="separate"/>
          </w:r>
          <w:r>
            <w:rPr>
              <w:rFonts w:ascii="Times New Roman" w:hAnsi="Times New Roman" w:eastAsia="Times New Roman" w:cs="Times New Roman"/>
              <w:i w:val="0"/>
              <w:smallCaps w:val="0"/>
              <w:strike w:val="0"/>
              <w:color w:val="000000"/>
              <w:sz w:val="22"/>
              <w:szCs w:val="22"/>
              <w:u w:val="none"/>
              <w:shd w:val="clear" w:fill="auto"/>
              <w:vertAlign w:val="baseline"/>
              <w:rtl w:val="0"/>
            </w:rPr>
            <w:t>2.1.6 Biểu đồ lớp</w:t>
          </w:r>
          <w:r>
            <w:rPr>
              <w:rFonts w:ascii="Times New Roman" w:hAnsi="Times New Roman" w:eastAsia="Times New Roman" w:cs="Times New Roman"/>
              <w:i w:val="0"/>
              <w:smallCaps w:val="0"/>
              <w:strike w:val="0"/>
              <w:color w:val="000000"/>
              <w:sz w:val="22"/>
              <w:szCs w:val="22"/>
              <w:u w:val="none"/>
              <w:shd w:val="clear" w:fill="auto"/>
              <w:vertAlign w:val="baseline"/>
              <w:rtl w:val="0"/>
            </w:rPr>
            <w:tab/>
          </w:r>
          <w:r>
            <w:rPr>
              <w:rFonts w:ascii="Times New Roman" w:hAnsi="Times New Roman" w:eastAsia="Times New Roman" w:cs="Times New Roman"/>
              <w:i w:val="0"/>
              <w:smallCaps w:val="0"/>
              <w:strike w:val="0"/>
              <w:color w:val="000000"/>
              <w:sz w:val="22"/>
              <w:szCs w:val="22"/>
              <w:u w:val="none"/>
              <w:shd w:val="clear" w:fill="auto"/>
              <w:vertAlign w:val="baseline"/>
              <w:rtl w:val="0"/>
            </w:rPr>
            <w:t>11</w:t>
          </w:r>
          <w:r>
            <w:rPr>
              <w:rFonts w:ascii="Times New Roman" w:hAnsi="Times New Roman" w:eastAsia="Times New Roman" w:cs="Times New Roman"/>
              <w:i w:val="0"/>
              <w:smallCaps w:val="0"/>
              <w:strike w:val="0"/>
              <w:color w:val="000000"/>
              <w:sz w:val="22"/>
              <w:szCs w:val="22"/>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65"/>
            </w:tabs>
            <w:spacing w:before="0" w:after="100" w:line="240" w:lineRule="auto"/>
            <w:ind w:left="440" w:right="0" w:firstLine="0"/>
            <w:jc w:val="left"/>
            <w:rPr>
              <w:rFonts w:ascii="Times New Roman" w:hAnsi="Times New Roman" w:eastAsia="Times New Roman" w:cs="Times New Roman"/>
              <w:i w:val="0"/>
              <w:smallCaps w:val="0"/>
              <w:strike w:val="0"/>
              <w:color w:val="000000"/>
              <w:sz w:val="22"/>
              <w:szCs w:val="22"/>
              <w:u w:val="none"/>
              <w:shd w:val="clear" w:fill="auto"/>
              <w:vertAlign w:val="baseline"/>
            </w:rPr>
          </w:pPr>
          <w:r>
            <w:fldChar w:fldCharType="begin"/>
          </w:r>
          <w:r>
            <w:instrText xml:space="preserve"> HYPERLINK \l "_heading=h.28h4qwu" \h </w:instrText>
          </w:r>
          <w:r>
            <w:fldChar w:fldCharType="separate"/>
          </w:r>
          <w:r>
            <w:rPr>
              <w:rFonts w:ascii="Times New Roman" w:hAnsi="Times New Roman" w:eastAsia="Times New Roman" w:cs="Times New Roman"/>
              <w:i w:val="0"/>
              <w:smallCaps w:val="0"/>
              <w:strike w:val="0"/>
              <w:color w:val="000000"/>
              <w:sz w:val="22"/>
              <w:szCs w:val="22"/>
              <w:u w:val="none"/>
              <w:shd w:val="clear" w:fill="auto"/>
              <w:vertAlign w:val="baseline"/>
              <w:rtl w:val="0"/>
            </w:rPr>
            <w:t>2.1.7 Biểu đồ hoạt động</w:t>
          </w:r>
          <w:r>
            <w:rPr>
              <w:rFonts w:ascii="Times New Roman" w:hAnsi="Times New Roman" w:eastAsia="Times New Roman" w:cs="Times New Roman"/>
              <w:i w:val="0"/>
              <w:smallCaps w:val="0"/>
              <w:strike w:val="0"/>
              <w:color w:val="000000"/>
              <w:sz w:val="22"/>
              <w:szCs w:val="22"/>
              <w:u w:val="none"/>
              <w:shd w:val="clear" w:fill="auto"/>
              <w:vertAlign w:val="baseline"/>
              <w:rtl w:val="0"/>
            </w:rPr>
            <w:tab/>
          </w:r>
          <w:r>
            <w:rPr>
              <w:rFonts w:ascii="Times New Roman" w:hAnsi="Times New Roman" w:eastAsia="Times New Roman" w:cs="Times New Roman"/>
              <w:i w:val="0"/>
              <w:smallCaps w:val="0"/>
              <w:strike w:val="0"/>
              <w:color w:val="000000"/>
              <w:sz w:val="22"/>
              <w:szCs w:val="22"/>
              <w:u w:val="none"/>
              <w:shd w:val="clear" w:fill="auto"/>
              <w:vertAlign w:val="baseline"/>
              <w:rtl w:val="0"/>
            </w:rPr>
            <w:t>11</w:t>
          </w:r>
          <w:r>
            <w:rPr>
              <w:rFonts w:ascii="Times New Roman" w:hAnsi="Times New Roman" w:eastAsia="Times New Roman" w:cs="Times New Roman"/>
              <w:i w:val="0"/>
              <w:smallCaps w:val="0"/>
              <w:strike w:val="0"/>
              <w:color w:val="000000"/>
              <w:sz w:val="22"/>
              <w:szCs w:val="22"/>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65"/>
            </w:tabs>
            <w:spacing w:before="0" w:after="100" w:line="240" w:lineRule="auto"/>
            <w:ind w:left="440" w:right="0" w:firstLine="0"/>
            <w:jc w:val="left"/>
            <w:rPr>
              <w:rFonts w:ascii="Times New Roman" w:hAnsi="Times New Roman" w:eastAsia="Times New Roman" w:cs="Times New Roman"/>
              <w:i w:val="0"/>
              <w:smallCaps w:val="0"/>
              <w:strike w:val="0"/>
              <w:color w:val="000000"/>
              <w:sz w:val="22"/>
              <w:szCs w:val="22"/>
              <w:u w:val="none"/>
              <w:shd w:val="clear" w:fill="auto"/>
              <w:vertAlign w:val="baseline"/>
            </w:rPr>
          </w:pPr>
          <w:r>
            <w:fldChar w:fldCharType="begin"/>
          </w:r>
          <w:r>
            <w:instrText xml:space="preserve"> HYPERLINK \l "_heading=h.37m2jsg" \h </w:instrText>
          </w:r>
          <w:r>
            <w:fldChar w:fldCharType="separate"/>
          </w:r>
          <w:r>
            <w:rPr>
              <w:rFonts w:ascii="Times New Roman" w:hAnsi="Times New Roman" w:eastAsia="Times New Roman" w:cs="Times New Roman"/>
              <w:i w:val="0"/>
              <w:smallCaps w:val="0"/>
              <w:strike w:val="0"/>
              <w:color w:val="000000"/>
              <w:sz w:val="22"/>
              <w:szCs w:val="22"/>
              <w:u w:val="none"/>
              <w:shd w:val="clear" w:fill="auto"/>
              <w:vertAlign w:val="baseline"/>
              <w:rtl w:val="0"/>
            </w:rPr>
            <w:t>2.1.9 Biểu đồ tuần tự</w:t>
          </w:r>
          <w:r>
            <w:rPr>
              <w:rFonts w:ascii="Times New Roman" w:hAnsi="Times New Roman" w:eastAsia="Times New Roman" w:cs="Times New Roman"/>
              <w:i w:val="0"/>
              <w:smallCaps w:val="0"/>
              <w:strike w:val="0"/>
              <w:color w:val="000000"/>
              <w:sz w:val="22"/>
              <w:szCs w:val="22"/>
              <w:u w:val="none"/>
              <w:shd w:val="clear" w:fill="auto"/>
              <w:vertAlign w:val="baseline"/>
              <w:rtl w:val="0"/>
            </w:rPr>
            <w:tab/>
          </w:r>
          <w:r>
            <w:rPr>
              <w:rFonts w:ascii="Times New Roman" w:hAnsi="Times New Roman" w:eastAsia="Times New Roman" w:cs="Times New Roman"/>
              <w:i w:val="0"/>
              <w:smallCaps w:val="0"/>
              <w:strike w:val="0"/>
              <w:color w:val="000000"/>
              <w:sz w:val="22"/>
              <w:szCs w:val="22"/>
              <w:u w:val="none"/>
              <w:shd w:val="clear" w:fill="auto"/>
              <w:vertAlign w:val="baseline"/>
              <w:rtl w:val="0"/>
            </w:rPr>
            <w:t>12</w:t>
          </w:r>
          <w:r>
            <w:rPr>
              <w:rFonts w:ascii="Times New Roman" w:hAnsi="Times New Roman" w:eastAsia="Times New Roman" w:cs="Times New Roman"/>
              <w:i w:val="0"/>
              <w:smallCaps w:val="0"/>
              <w:strike w:val="0"/>
              <w:color w:val="000000"/>
              <w:sz w:val="22"/>
              <w:szCs w:val="22"/>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65"/>
            </w:tabs>
            <w:spacing w:before="0" w:after="100" w:line="240" w:lineRule="auto"/>
            <w:ind w:left="220" w:right="0" w:firstLine="0"/>
            <w:jc w:val="left"/>
            <w:rPr>
              <w:rFonts w:ascii="Times New Roman" w:hAnsi="Times New Roman" w:eastAsia="Times New Roman" w:cs="Times New Roman"/>
              <w:i w:val="0"/>
              <w:smallCaps w:val="0"/>
              <w:strike w:val="0"/>
              <w:color w:val="000000"/>
              <w:sz w:val="22"/>
              <w:szCs w:val="22"/>
              <w:u w:val="none"/>
              <w:shd w:val="clear" w:fill="auto"/>
              <w:vertAlign w:val="baseline"/>
            </w:rPr>
          </w:pPr>
          <w:r>
            <w:fldChar w:fldCharType="begin"/>
          </w:r>
          <w:r>
            <w:instrText xml:space="preserve"> HYPERLINK \l "_heading=h.46r0co2" \h </w:instrText>
          </w:r>
          <w:r>
            <w:fldChar w:fldCharType="separate"/>
          </w:r>
          <w:r>
            <w:rPr>
              <w:rFonts w:ascii="Times New Roman" w:hAnsi="Times New Roman" w:eastAsia="Times New Roman" w:cs="Times New Roman"/>
              <w:i w:val="0"/>
              <w:smallCaps w:val="0"/>
              <w:strike w:val="0"/>
              <w:color w:val="000000"/>
              <w:sz w:val="22"/>
              <w:szCs w:val="22"/>
              <w:u w:val="none"/>
              <w:shd w:val="clear" w:fill="auto"/>
              <w:vertAlign w:val="baseline"/>
              <w:rtl w:val="0"/>
            </w:rPr>
            <w:t>2.2 Thiết kế hệ thống</w:t>
          </w:r>
          <w:r>
            <w:rPr>
              <w:rFonts w:ascii="Times New Roman" w:hAnsi="Times New Roman" w:eastAsia="Times New Roman" w:cs="Times New Roman"/>
              <w:i w:val="0"/>
              <w:smallCaps w:val="0"/>
              <w:strike w:val="0"/>
              <w:color w:val="000000"/>
              <w:sz w:val="22"/>
              <w:szCs w:val="22"/>
              <w:u w:val="none"/>
              <w:shd w:val="clear" w:fill="auto"/>
              <w:vertAlign w:val="baseline"/>
              <w:rtl w:val="0"/>
            </w:rPr>
            <w:tab/>
          </w:r>
          <w:r>
            <w:rPr>
              <w:rFonts w:ascii="Times New Roman" w:hAnsi="Times New Roman" w:eastAsia="Times New Roman" w:cs="Times New Roman"/>
              <w:i w:val="0"/>
              <w:smallCaps w:val="0"/>
              <w:strike w:val="0"/>
              <w:color w:val="000000"/>
              <w:sz w:val="22"/>
              <w:szCs w:val="22"/>
              <w:u w:val="none"/>
              <w:shd w:val="clear" w:fill="auto"/>
              <w:vertAlign w:val="baseline"/>
              <w:rtl w:val="0"/>
            </w:rPr>
            <w:t>12</w:t>
          </w:r>
          <w:r>
            <w:rPr>
              <w:rFonts w:ascii="Times New Roman" w:hAnsi="Times New Roman" w:eastAsia="Times New Roman" w:cs="Times New Roman"/>
              <w:i w:val="0"/>
              <w:smallCaps w:val="0"/>
              <w:strike w:val="0"/>
              <w:color w:val="000000"/>
              <w:sz w:val="22"/>
              <w:szCs w:val="22"/>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65"/>
            </w:tabs>
            <w:spacing w:before="0" w:after="100" w:line="240" w:lineRule="auto"/>
            <w:ind w:left="440" w:right="0" w:firstLine="0"/>
            <w:jc w:val="left"/>
            <w:rPr>
              <w:rFonts w:ascii="Times New Roman" w:hAnsi="Times New Roman" w:eastAsia="Times New Roman" w:cs="Times New Roman"/>
              <w:i w:val="0"/>
              <w:smallCaps w:val="0"/>
              <w:strike w:val="0"/>
              <w:color w:val="000000"/>
              <w:sz w:val="22"/>
              <w:szCs w:val="22"/>
              <w:u w:val="none"/>
              <w:shd w:val="clear" w:fill="auto"/>
              <w:vertAlign w:val="baseline"/>
            </w:rPr>
          </w:pPr>
          <w:r>
            <w:fldChar w:fldCharType="begin"/>
          </w:r>
          <w:r>
            <w:instrText xml:space="preserve"> HYPERLINK \l "_heading=h.2lwamvv" \h </w:instrText>
          </w:r>
          <w:r>
            <w:fldChar w:fldCharType="separate"/>
          </w:r>
          <w:r>
            <w:rPr>
              <w:rFonts w:ascii="Times New Roman" w:hAnsi="Times New Roman" w:eastAsia="Times New Roman" w:cs="Times New Roman"/>
              <w:i w:val="0"/>
              <w:smallCaps w:val="0"/>
              <w:strike w:val="0"/>
              <w:color w:val="000000"/>
              <w:sz w:val="22"/>
              <w:szCs w:val="22"/>
              <w:u w:val="none"/>
              <w:shd w:val="clear" w:fill="auto"/>
              <w:vertAlign w:val="baseline"/>
              <w:rtl w:val="0"/>
            </w:rPr>
            <w:t>2.2.1 Thiết kế giao diện</w:t>
          </w:r>
          <w:r>
            <w:rPr>
              <w:rFonts w:ascii="Times New Roman" w:hAnsi="Times New Roman" w:eastAsia="Times New Roman" w:cs="Times New Roman"/>
              <w:i w:val="0"/>
              <w:smallCaps w:val="0"/>
              <w:strike w:val="0"/>
              <w:color w:val="000000"/>
              <w:sz w:val="22"/>
              <w:szCs w:val="22"/>
              <w:u w:val="none"/>
              <w:shd w:val="clear" w:fill="auto"/>
              <w:vertAlign w:val="baseline"/>
              <w:rtl w:val="0"/>
            </w:rPr>
            <w:tab/>
          </w:r>
          <w:r>
            <w:rPr>
              <w:rFonts w:ascii="Times New Roman" w:hAnsi="Times New Roman" w:eastAsia="Times New Roman" w:cs="Times New Roman"/>
              <w:i w:val="0"/>
              <w:smallCaps w:val="0"/>
              <w:strike w:val="0"/>
              <w:color w:val="000000"/>
              <w:sz w:val="22"/>
              <w:szCs w:val="22"/>
              <w:u w:val="none"/>
              <w:shd w:val="clear" w:fill="auto"/>
              <w:vertAlign w:val="baseline"/>
              <w:rtl w:val="0"/>
            </w:rPr>
            <w:t>12</w:t>
          </w:r>
          <w:r>
            <w:rPr>
              <w:rFonts w:ascii="Times New Roman" w:hAnsi="Times New Roman" w:eastAsia="Times New Roman" w:cs="Times New Roman"/>
              <w:i w:val="0"/>
              <w:smallCaps w:val="0"/>
              <w:strike w:val="0"/>
              <w:color w:val="000000"/>
              <w:sz w:val="22"/>
              <w:szCs w:val="22"/>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65"/>
            </w:tabs>
            <w:spacing w:before="0" w:after="100" w:line="240" w:lineRule="auto"/>
            <w:ind w:left="440" w:right="0" w:firstLine="0"/>
            <w:jc w:val="left"/>
            <w:rPr>
              <w:rFonts w:ascii="Times New Roman" w:hAnsi="Times New Roman" w:eastAsia="Times New Roman" w:cs="Times New Roman"/>
              <w:i w:val="0"/>
              <w:smallCaps w:val="0"/>
              <w:strike w:val="0"/>
              <w:color w:val="000000"/>
              <w:sz w:val="22"/>
              <w:szCs w:val="22"/>
              <w:u w:val="none"/>
              <w:shd w:val="clear" w:fill="auto"/>
              <w:vertAlign w:val="baseline"/>
            </w:rPr>
          </w:pPr>
          <w:r>
            <w:fldChar w:fldCharType="begin"/>
          </w:r>
          <w:r>
            <w:instrText xml:space="preserve"> HYPERLINK \l "_heading=h.111kx3o" \h </w:instrText>
          </w:r>
          <w:r>
            <w:fldChar w:fldCharType="separate"/>
          </w:r>
          <w:r>
            <w:rPr>
              <w:rFonts w:ascii="Times New Roman" w:hAnsi="Times New Roman" w:eastAsia="Times New Roman" w:cs="Times New Roman"/>
              <w:i w:val="0"/>
              <w:smallCaps w:val="0"/>
              <w:strike w:val="0"/>
              <w:color w:val="000000"/>
              <w:sz w:val="22"/>
              <w:szCs w:val="22"/>
              <w:u w:val="none"/>
              <w:shd w:val="clear" w:fill="auto"/>
              <w:vertAlign w:val="baseline"/>
              <w:rtl w:val="0"/>
            </w:rPr>
            <w:t>2.2.2 Thiết kế cơ sở dữ liệu</w:t>
          </w:r>
          <w:r>
            <w:rPr>
              <w:rFonts w:ascii="Times New Roman" w:hAnsi="Times New Roman" w:eastAsia="Times New Roman" w:cs="Times New Roman"/>
              <w:i w:val="0"/>
              <w:smallCaps w:val="0"/>
              <w:strike w:val="0"/>
              <w:color w:val="000000"/>
              <w:sz w:val="22"/>
              <w:szCs w:val="22"/>
              <w:u w:val="none"/>
              <w:shd w:val="clear" w:fill="auto"/>
              <w:vertAlign w:val="baseline"/>
              <w:rtl w:val="0"/>
            </w:rPr>
            <w:tab/>
          </w:r>
          <w:r>
            <w:rPr>
              <w:rFonts w:ascii="Times New Roman" w:hAnsi="Times New Roman" w:eastAsia="Times New Roman" w:cs="Times New Roman"/>
              <w:i w:val="0"/>
              <w:smallCaps w:val="0"/>
              <w:strike w:val="0"/>
              <w:color w:val="000000"/>
              <w:sz w:val="22"/>
              <w:szCs w:val="22"/>
              <w:u w:val="none"/>
              <w:shd w:val="clear" w:fill="auto"/>
              <w:vertAlign w:val="baseline"/>
              <w:rtl w:val="0"/>
            </w:rPr>
            <w:t>12</w:t>
          </w:r>
          <w:r>
            <w:rPr>
              <w:rFonts w:ascii="Times New Roman" w:hAnsi="Times New Roman" w:eastAsia="Times New Roman" w:cs="Times New Roman"/>
              <w:i w:val="0"/>
              <w:smallCaps w:val="0"/>
              <w:strike w:val="0"/>
              <w:color w:val="000000"/>
              <w:sz w:val="22"/>
              <w:szCs w:val="22"/>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65"/>
            </w:tabs>
            <w:spacing w:before="0" w:after="100" w:line="240" w:lineRule="auto"/>
            <w:ind w:left="660" w:right="0" w:firstLine="0"/>
            <w:jc w:val="left"/>
            <w:rPr>
              <w:rFonts w:ascii="Times New Roman" w:hAnsi="Times New Roman" w:eastAsia="Times New Roman" w:cs="Times New Roman"/>
              <w:i w:val="0"/>
              <w:smallCaps w:val="0"/>
              <w:strike w:val="0"/>
              <w:color w:val="000000"/>
              <w:sz w:val="22"/>
              <w:szCs w:val="22"/>
              <w:u w:val="none"/>
              <w:shd w:val="clear" w:fill="auto"/>
              <w:vertAlign w:val="baseline"/>
            </w:rPr>
          </w:pPr>
          <w:r>
            <w:fldChar w:fldCharType="begin"/>
          </w:r>
          <w:r>
            <w:instrText xml:space="preserve"> HYPERLINK \l "_heading=h.3hv69ve" \h </w:instrText>
          </w:r>
          <w:r>
            <w:fldChar w:fldCharType="separate"/>
          </w:r>
          <w:r>
            <w:rPr>
              <w:rFonts w:ascii="Times New Roman" w:hAnsi="Times New Roman" w:eastAsia="Times New Roman" w:cs="Times New Roman"/>
              <w:i w:val="0"/>
              <w:smallCaps w:val="0"/>
              <w:strike w:val="0"/>
              <w:color w:val="000000"/>
              <w:sz w:val="22"/>
              <w:szCs w:val="22"/>
              <w:u w:val="none"/>
              <w:shd w:val="clear" w:fill="auto"/>
              <w:vertAlign w:val="baseline"/>
              <w:rtl w:val="0"/>
            </w:rPr>
            <w:t>2.2.2.1 Bảng dữ liệu PRODUCT</w:t>
          </w:r>
          <w:r>
            <w:rPr>
              <w:rFonts w:ascii="Times New Roman" w:hAnsi="Times New Roman" w:eastAsia="Times New Roman" w:cs="Times New Roman"/>
              <w:i w:val="0"/>
              <w:smallCaps w:val="0"/>
              <w:strike w:val="0"/>
              <w:color w:val="000000"/>
              <w:sz w:val="22"/>
              <w:szCs w:val="22"/>
              <w:u w:val="none"/>
              <w:shd w:val="clear" w:fill="auto"/>
              <w:vertAlign w:val="baseline"/>
              <w:rtl w:val="0"/>
            </w:rPr>
            <w:tab/>
          </w:r>
          <w:r>
            <w:rPr>
              <w:rFonts w:ascii="Times New Roman" w:hAnsi="Times New Roman" w:eastAsia="Times New Roman" w:cs="Times New Roman"/>
              <w:i w:val="0"/>
              <w:smallCaps w:val="0"/>
              <w:strike w:val="0"/>
              <w:color w:val="000000"/>
              <w:sz w:val="22"/>
              <w:szCs w:val="22"/>
              <w:u w:val="none"/>
              <w:shd w:val="clear" w:fill="auto"/>
              <w:vertAlign w:val="baseline"/>
              <w:rtl w:val="0"/>
            </w:rPr>
            <w:t>13</w:t>
          </w:r>
          <w:r>
            <w:rPr>
              <w:rFonts w:ascii="Times New Roman" w:hAnsi="Times New Roman" w:eastAsia="Times New Roman" w:cs="Times New Roman"/>
              <w:i w:val="0"/>
              <w:smallCaps w:val="0"/>
              <w:strike w:val="0"/>
              <w:color w:val="000000"/>
              <w:sz w:val="22"/>
              <w:szCs w:val="22"/>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65"/>
            </w:tabs>
            <w:spacing w:before="0" w:after="100" w:line="240" w:lineRule="auto"/>
            <w:ind w:left="660" w:right="0" w:firstLine="0"/>
            <w:jc w:val="left"/>
            <w:rPr>
              <w:rFonts w:ascii="Times New Roman" w:hAnsi="Times New Roman" w:eastAsia="Times New Roman" w:cs="Times New Roman"/>
              <w:i w:val="0"/>
              <w:smallCaps w:val="0"/>
              <w:strike w:val="0"/>
              <w:color w:val="000000"/>
              <w:sz w:val="22"/>
              <w:szCs w:val="22"/>
              <w:u w:val="none"/>
              <w:shd w:val="clear" w:fill="auto"/>
              <w:vertAlign w:val="baseline"/>
            </w:rPr>
          </w:pPr>
          <w:r>
            <w:fldChar w:fldCharType="begin"/>
          </w:r>
          <w:r>
            <w:instrText xml:space="preserve"> HYPERLINK \l "_heading=h.1x0gk37" \h </w:instrText>
          </w:r>
          <w:r>
            <w:fldChar w:fldCharType="separate"/>
          </w:r>
          <w:r>
            <w:rPr>
              <w:rFonts w:ascii="Times New Roman" w:hAnsi="Times New Roman" w:eastAsia="Times New Roman" w:cs="Times New Roman"/>
              <w:i w:val="0"/>
              <w:smallCaps w:val="0"/>
              <w:strike w:val="0"/>
              <w:color w:val="000000"/>
              <w:sz w:val="22"/>
              <w:szCs w:val="22"/>
              <w:u w:val="none"/>
              <w:shd w:val="clear" w:fill="auto"/>
              <w:vertAlign w:val="baseline"/>
              <w:rtl w:val="0"/>
            </w:rPr>
            <w:t>2.2.2.2 Bảng dữ liệu ORDER_DETAIL</w:t>
          </w:r>
          <w:r>
            <w:rPr>
              <w:rFonts w:ascii="Times New Roman" w:hAnsi="Times New Roman" w:eastAsia="Times New Roman" w:cs="Times New Roman"/>
              <w:i w:val="0"/>
              <w:smallCaps w:val="0"/>
              <w:strike w:val="0"/>
              <w:color w:val="000000"/>
              <w:sz w:val="22"/>
              <w:szCs w:val="22"/>
              <w:u w:val="none"/>
              <w:shd w:val="clear" w:fill="auto"/>
              <w:vertAlign w:val="baseline"/>
              <w:rtl w:val="0"/>
            </w:rPr>
            <w:tab/>
          </w:r>
          <w:r>
            <w:rPr>
              <w:rFonts w:ascii="Times New Roman" w:hAnsi="Times New Roman" w:eastAsia="Times New Roman" w:cs="Times New Roman"/>
              <w:i w:val="0"/>
              <w:smallCaps w:val="0"/>
              <w:strike w:val="0"/>
              <w:color w:val="000000"/>
              <w:sz w:val="22"/>
              <w:szCs w:val="22"/>
              <w:u w:val="none"/>
              <w:shd w:val="clear" w:fill="auto"/>
              <w:vertAlign w:val="baseline"/>
              <w:rtl w:val="0"/>
            </w:rPr>
            <w:t>13</w:t>
          </w:r>
          <w:r>
            <w:rPr>
              <w:rFonts w:ascii="Times New Roman" w:hAnsi="Times New Roman" w:eastAsia="Times New Roman" w:cs="Times New Roman"/>
              <w:i w:val="0"/>
              <w:smallCaps w:val="0"/>
              <w:strike w:val="0"/>
              <w:color w:val="000000"/>
              <w:sz w:val="22"/>
              <w:szCs w:val="22"/>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65"/>
            </w:tabs>
            <w:spacing w:before="0" w:after="100" w:line="240" w:lineRule="auto"/>
            <w:ind w:left="660" w:right="0" w:firstLine="0"/>
            <w:jc w:val="left"/>
            <w:rPr>
              <w:rFonts w:ascii="Times New Roman" w:hAnsi="Times New Roman" w:eastAsia="Times New Roman" w:cs="Times New Roman"/>
              <w:i w:val="0"/>
              <w:smallCaps w:val="0"/>
              <w:strike w:val="0"/>
              <w:color w:val="000000"/>
              <w:sz w:val="22"/>
              <w:szCs w:val="22"/>
              <w:u w:val="none"/>
              <w:shd w:val="clear" w:fill="auto"/>
              <w:vertAlign w:val="baseline"/>
            </w:rPr>
          </w:pPr>
          <w:r>
            <w:fldChar w:fldCharType="begin"/>
          </w:r>
          <w:r>
            <w:instrText xml:space="preserve"> HYPERLINK \l "_heading=h.4h042r0" \h </w:instrText>
          </w:r>
          <w:r>
            <w:fldChar w:fldCharType="separate"/>
          </w:r>
          <w:r>
            <w:rPr>
              <w:rFonts w:ascii="Times New Roman" w:hAnsi="Times New Roman" w:eastAsia="Times New Roman" w:cs="Times New Roman"/>
              <w:i w:val="0"/>
              <w:smallCaps w:val="0"/>
              <w:strike w:val="0"/>
              <w:color w:val="000000"/>
              <w:sz w:val="22"/>
              <w:szCs w:val="22"/>
              <w:u w:val="none"/>
              <w:shd w:val="clear" w:fill="auto"/>
              <w:vertAlign w:val="baseline"/>
              <w:rtl w:val="0"/>
            </w:rPr>
            <w:t>2.2.2.3 Bảng dữ liệu CATEGORY</w:t>
          </w:r>
          <w:r>
            <w:rPr>
              <w:rFonts w:ascii="Times New Roman" w:hAnsi="Times New Roman" w:eastAsia="Times New Roman" w:cs="Times New Roman"/>
              <w:i w:val="0"/>
              <w:smallCaps w:val="0"/>
              <w:strike w:val="0"/>
              <w:color w:val="000000"/>
              <w:sz w:val="22"/>
              <w:szCs w:val="22"/>
              <w:u w:val="none"/>
              <w:shd w:val="clear" w:fill="auto"/>
              <w:vertAlign w:val="baseline"/>
              <w:rtl w:val="0"/>
            </w:rPr>
            <w:tab/>
          </w:r>
          <w:r>
            <w:rPr>
              <w:rFonts w:ascii="Times New Roman" w:hAnsi="Times New Roman" w:eastAsia="Times New Roman" w:cs="Times New Roman"/>
              <w:i w:val="0"/>
              <w:smallCaps w:val="0"/>
              <w:strike w:val="0"/>
              <w:color w:val="000000"/>
              <w:sz w:val="22"/>
              <w:szCs w:val="22"/>
              <w:u w:val="none"/>
              <w:shd w:val="clear" w:fill="auto"/>
              <w:vertAlign w:val="baseline"/>
              <w:rtl w:val="0"/>
            </w:rPr>
            <w:t>13</w:t>
          </w:r>
          <w:r>
            <w:rPr>
              <w:rFonts w:ascii="Times New Roman" w:hAnsi="Times New Roman" w:eastAsia="Times New Roman" w:cs="Times New Roman"/>
              <w:i w:val="0"/>
              <w:smallCaps w:val="0"/>
              <w:strike w:val="0"/>
              <w:color w:val="000000"/>
              <w:sz w:val="22"/>
              <w:szCs w:val="22"/>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65"/>
            </w:tabs>
            <w:spacing w:before="0" w:after="100" w:line="240" w:lineRule="auto"/>
            <w:ind w:left="660" w:right="0" w:firstLine="0"/>
            <w:jc w:val="left"/>
            <w:rPr>
              <w:rFonts w:ascii="Times New Roman" w:hAnsi="Times New Roman" w:eastAsia="Times New Roman" w:cs="Times New Roman"/>
              <w:i w:val="0"/>
              <w:smallCaps w:val="0"/>
              <w:strike w:val="0"/>
              <w:color w:val="000000"/>
              <w:sz w:val="22"/>
              <w:szCs w:val="22"/>
              <w:u w:val="none"/>
              <w:shd w:val="clear" w:fill="auto"/>
              <w:vertAlign w:val="baseline"/>
            </w:rPr>
          </w:pPr>
          <w:r>
            <w:fldChar w:fldCharType="begin"/>
          </w:r>
          <w:r>
            <w:instrText xml:space="preserve"> HYPERLINK \l "_heading=h.2w5ecyt" \h </w:instrText>
          </w:r>
          <w:r>
            <w:fldChar w:fldCharType="separate"/>
          </w:r>
          <w:r>
            <w:rPr>
              <w:rFonts w:ascii="Times New Roman" w:hAnsi="Times New Roman" w:eastAsia="Times New Roman" w:cs="Times New Roman"/>
              <w:i w:val="0"/>
              <w:smallCaps w:val="0"/>
              <w:strike w:val="0"/>
              <w:color w:val="000000"/>
              <w:sz w:val="22"/>
              <w:szCs w:val="22"/>
              <w:u w:val="none"/>
              <w:shd w:val="clear" w:fill="auto"/>
              <w:vertAlign w:val="baseline"/>
              <w:rtl w:val="0"/>
            </w:rPr>
            <w:t>2.2.2.4 Bảng dữ liệu ORDERS</w:t>
          </w:r>
          <w:r>
            <w:rPr>
              <w:rFonts w:ascii="Times New Roman" w:hAnsi="Times New Roman" w:eastAsia="Times New Roman" w:cs="Times New Roman"/>
              <w:i w:val="0"/>
              <w:smallCaps w:val="0"/>
              <w:strike w:val="0"/>
              <w:color w:val="000000"/>
              <w:sz w:val="22"/>
              <w:szCs w:val="22"/>
              <w:u w:val="none"/>
              <w:shd w:val="clear" w:fill="auto"/>
              <w:vertAlign w:val="baseline"/>
              <w:rtl w:val="0"/>
            </w:rPr>
            <w:tab/>
          </w:r>
          <w:r>
            <w:rPr>
              <w:rFonts w:ascii="Times New Roman" w:hAnsi="Times New Roman" w:eastAsia="Times New Roman" w:cs="Times New Roman"/>
              <w:i w:val="0"/>
              <w:smallCaps w:val="0"/>
              <w:strike w:val="0"/>
              <w:color w:val="000000"/>
              <w:sz w:val="22"/>
              <w:szCs w:val="22"/>
              <w:u w:val="none"/>
              <w:shd w:val="clear" w:fill="auto"/>
              <w:vertAlign w:val="baseline"/>
              <w:rtl w:val="0"/>
            </w:rPr>
            <w:t>13</w:t>
          </w:r>
          <w:r>
            <w:rPr>
              <w:rFonts w:ascii="Times New Roman" w:hAnsi="Times New Roman" w:eastAsia="Times New Roman" w:cs="Times New Roman"/>
              <w:i w:val="0"/>
              <w:smallCaps w:val="0"/>
              <w:strike w:val="0"/>
              <w:color w:val="000000"/>
              <w:sz w:val="22"/>
              <w:szCs w:val="22"/>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65"/>
            </w:tabs>
            <w:spacing w:before="0" w:after="100" w:line="240" w:lineRule="auto"/>
            <w:ind w:left="660" w:right="0" w:firstLine="0"/>
            <w:jc w:val="left"/>
            <w:rPr>
              <w:rFonts w:ascii="Times New Roman" w:hAnsi="Times New Roman" w:eastAsia="Times New Roman" w:cs="Times New Roman"/>
              <w:i w:val="0"/>
              <w:smallCaps w:val="0"/>
              <w:strike w:val="0"/>
              <w:color w:val="000000"/>
              <w:sz w:val="22"/>
              <w:szCs w:val="22"/>
              <w:u w:val="none"/>
              <w:shd w:val="clear" w:fill="auto"/>
              <w:vertAlign w:val="baseline"/>
            </w:rPr>
          </w:pPr>
          <w:r>
            <w:fldChar w:fldCharType="begin"/>
          </w:r>
          <w:r>
            <w:instrText xml:space="preserve"> HYPERLINK \l "_heading=h.1baon6m" \h </w:instrText>
          </w:r>
          <w:r>
            <w:fldChar w:fldCharType="separate"/>
          </w:r>
          <w:r>
            <w:rPr>
              <w:rFonts w:ascii="Times New Roman" w:hAnsi="Times New Roman" w:eastAsia="Times New Roman" w:cs="Times New Roman"/>
              <w:i w:val="0"/>
              <w:smallCaps w:val="0"/>
              <w:strike w:val="0"/>
              <w:color w:val="000000"/>
              <w:sz w:val="22"/>
              <w:szCs w:val="22"/>
              <w:u w:val="none"/>
              <w:shd w:val="clear" w:fill="auto"/>
              <w:vertAlign w:val="baseline"/>
              <w:rtl w:val="0"/>
            </w:rPr>
            <w:t>2.2.2.5 Bảng dữ liệu USERS</w:t>
          </w:r>
          <w:r>
            <w:rPr>
              <w:rFonts w:ascii="Times New Roman" w:hAnsi="Times New Roman" w:eastAsia="Times New Roman" w:cs="Times New Roman"/>
              <w:i w:val="0"/>
              <w:smallCaps w:val="0"/>
              <w:strike w:val="0"/>
              <w:color w:val="000000"/>
              <w:sz w:val="22"/>
              <w:szCs w:val="22"/>
              <w:u w:val="none"/>
              <w:shd w:val="clear" w:fill="auto"/>
              <w:vertAlign w:val="baseline"/>
              <w:rtl w:val="0"/>
            </w:rPr>
            <w:tab/>
          </w:r>
          <w:r>
            <w:rPr>
              <w:rFonts w:ascii="Times New Roman" w:hAnsi="Times New Roman" w:eastAsia="Times New Roman" w:cs="Times New Roman"/>
              <w:i w:val="0"/>
              <w:smallCaps w:val="0"/>
              <w:strike w:val="0"/>
              <w:color w:val="000000"/>
              <w:sz w:val="22"/>
              <w:szCs w:val="22"/>
              <w:u w:val="none"/>
              <w:shd w:val="clear" w:fill="auto"/>
              <w:vertAlign w:val="baseline"/>
              <w:rtl w:val="0"/>
            </w:rPr>
            <w:t>13</w:t>
          </w:r>
          <w:r>
            <w:rPr>
              <w:rFonts w:ascii="Times New Roman" w:hAnsi="Times New Roman" w:eastAsia="Times New Roman" w:cs="Times New Roman"/>
              <w:i w:val="0"/>
              <w:smallCaps w:val="0"/>
              <w:strike w:val="0"/>
              <w:color w:val="000000"/>
              <w:sz w:val="22"/>
              <w:szCs w:val="22"/>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65"/>
            </w:tabs>
            <w:spacing w:before="0" w:after="100" w:line="240" w:lineRule="auto"/>
            <w:ind w:left="0" w:right="0" w:firstLine="0"/>
            <w:jc w:val="left"/>
            <w:rPr>
              <w:rFonts w:ascii="Times New Roman" w:hAnsi="Times New Roman" w:eastAsia="Times New Roman" w:cs="Times New Roman"/>
              <w:i w:val="0"/>
              <w:smallCaps w:val="0"/>
              <w:strike w:val="0"/>
              <w:color w:val="000000"/>
              <w:sz w:val="22"/>
              <w:szCs w:val="22"/>
              <w:u w:val="none"/>
              <w:shd w:val="clear" w:fill="auto"/>
              <w:vertAlign w:val="baseline"/>
            </w:rPr>
          </w:pPr>
          <w:r>
            <w:fldChar w:fldCharType="begin"/>
          </w:r>
          <w:r>
            <w:instrText xml:space="preserve"> HYPERLINK \l "_heading=h.3l18frh" \h </w:instrText>
          </w:r>
          <w:r>
            <w:fldChar w:fldCharType="separate"/>
          </w:r>
          <w:r>
            <w:rPr>
              <w:rFonts w:ascii="Times New Roman" w:hAnsi="Times New Roman" w:eastAsia="Times New Roman" w:cs="Times New Roman"/>
              <w:i w:val="0"/>
              <w:smallCaps w:val="0"/>
              <w:strike w:val="0"/>
              <w:color w:val="000000"/>
              <w:sz w:val="22"/>
              <w:szCs w:val="22"/>
              <w:u w:val="none"/>
              <w:shd w:val="clear" w:fill="auto"/>
              <w:vertAlign w:val="baseline"/>
              <w:rtl w:val="0"/>
            </w:rPr>
            <w:t>CHƯƠNG 3. XÂY DỰNG WEBSITE</w:t>
          </w:r>
          <w:r>
            <w:rPr>
              <w:rFonts w:ascii="Times New Roman" w:hAnsi="Times New Roman" w:eastAsia="Times New Roman" w:cs="Times New Roman"/>
              <w:i w:val="0"/>
              <w:smallCaps w:val="0"/>
              <w:strike w:val="0"/>
              <w:color w:val="000000"/>
              <w:sz w:val="22"/>
              <w:szCs w:val="22"/>
              <w:u w:val="none"/>
              <w:shd w:val="clear" w:fill="auto"/>
              <w:vertAlign w:val="baseline"/>
              <w:rtl w:val="0"/>
            </w:rPr>
            <w:tab/>
          </w:r>
          <w:r>
            <w:rPr>
              <w:rFonts w:ascii="Times New Roman" w:hAnsi="Times New Roman" w:eastAsia="Times New Roman" w:cs="Times New Roman"/>
              <w:i w:val="0"/>
              <w:smallCaps w:val="0"/>
              <w:strike w:val="0"/>
              <w:color w:val="000000"/>
              <w:sz w:val="22"/>
              <w:szCs w:val="22"/>
              <w:u w:val="none"/>
              <w:shd w:val="clear" w:fill="auto"/>
              <w:vertAlign w:val="baseline"/>
              <w:rtl w:val="0"/>
            </w:rPr>
            <w:t>14</w:t>
          </w:r>
          <w:r>
            <w:rPr>
              <w:rFonts w:ascii="Times New Roman" w:hAnsi="Times New Roman" w:eastAsia="Times New Roman" w:cs="Times New Roman"/>
              <w:i w:val="0"/>
              <w:smallCaps w:val="0"/>
              <w:strike w:val="0"/>
              <w:color w:val="000000"/>
              <w:sz w:val="22"/>
              <w:szCs w:val="22"/>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65"/>
            </w:tabs>
            <w:spacing w:before="0" w:after="100" w:line="240" w:lineRule="auto"/>
            <w:ind w:left="220" w:right="0" w:firstLine="0"/>
            <w:jc w:val="left"/>
            <w:rPr>
              <w:rFonts w:ascii="Times New Roman" w:hAnsi="Times New Roman" w:eastAsia="Times New Roman" w:cs="Times New Roman"/>
              <w:i w:val="0"/>
              <w:smallCaps w:val="0"/>
              <w:strike w:val="0"/>
              <w:color w:val="000000"/>
              <w:sz w:val="22"/>
              <w:szCs w:val="22"/>
              <w:u w:val="none"/>
              <w:shd w:val="clear" w:fill="auto"/>
              <w:vertAlign w:val="baseline"/>
            </w:rPr>
          </w:pPr>
          <w:r>
            <w:fldChar w:fldCharType="begin"/>
          </w:r>
          <w:r>
            <w:instrText xml:space="preserve"> HYPERLINK \l "_heading=h.206ipza" \h </w:instrText>
          </w:r>
          <w:r>
            <w:fldChar w:fldCharType="separate"/>
          </w:r>
          <w:r>
            <w:rPr>
              <w:rFonts w:ascii="Times New Roman" w:hAnsi="Times New Roman" w:eastAsia="Times New Roman" w:cs="Times New Roman"/>
              <w:i w:val="0"/>
              <w:smallCaps w:val="0"/>
              <w:strike w:val="0"/>
              <w:color w:val="000000"/>
              <w:sz w:val="22"/>
              <w:szCs w:val="22"/>
              <w:u w:val="none"/>
              <w:shd w:val="clear" w:fill="auto"/>
              <w:vertAlign w:val="baseline"/>
              <w:rtl w:val="0"/>
            </w:rPr>
            <w:t>3. Giao diện chính khi chạy chương trình</w:t>
          </w:r>
          <w:r>
            <w:rPr>
              <w:rFonts w:ascii="Times New Roman" w:hAnsi="Times New Roman" w:eastAsia="Times New Roman" w:cs="Times New Roman"/>
              <w:i w:val="0"/>
              <w:smallCaps w:val="0"/>
              <w:strike w:val="0"/>
              <w:color w:val="000000"/>
              <w:sz w:val="22"/>
              <w:szCs w:val="22"/>
              <w:u w:val="none"/>
              <w:shd w:val="clear" w:fill="auto"/>
              <w:vertAlign w:val="baseline"/>
              <w:rtl w:val="0"/>
            </w:rPr>
            <w:tab/>
          </w:r>
          <w:r>
            <w:rPr>
              <w:rFonts w:ascii="Times New Roman" w:hAnsi="Times New Roman" w:eastAsia="Times New Roman" w:cs="Times New Roman"/>
              <w:i w:val="0"/>
              <w:smallCaps w:val="0"/>
              <w:strike w:val="0"/>
              <w:color w:val="000000"/>
              <w:sz w:val="22"/>
              <w:szCs w:val="22"/>
              <w:u w:val="none"/>
              <w:shd w:val="clear" w:fill="auto"/>
              <w:vertAlign w:val="baseline"/>
              <w:rtl w:val="0"/>
            </w:rPr>
            <w:t>14</w:t>
          </w:r>
          <w:r>
            <w:rPr>
              <w:rFonts w:ascii="Times New Roman" w:hAnsi="Times New Roman" w:eastAsia="Times New Roman" w:cs="Times New Roman"/>
              <w:i w:val="0"/>
              <w:smallCaps w:val="0"/>
              <w:strike w:val="0"/>
              <w:color w:val="000000"/>
              <w:sz w:val="22"/>
              <w:szCs w:val="22"/>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65"/>
            </w:tabs>
            <w:spacing w:before="0" w:after="100" w:line="240" w:lineRule="auto"/>
            <w:ind w:left="440" w:right="0" w:firstLine="0"/>
            <w:jc w:val="left"/>
            <w:rPr>
              <w:rFonts w:ascii="Times New Roman" w:hAnsi="Times New Roman" w:eastAsia="Times New Roman" w:cs="Times New Roman"/>
              <w:i w:val="0"/>
              <w:smallCaps w:val="0"/>
              <w:strike w:val="0"/>
              <w:color w:val="000000"/>
              <w:sz w:val="22"/>
              <w:szCs w:val="22"/>
              <w:u w:val="none"/>
              <w:shd w:val="clear" w:fill="auto"/>
              <w:vertAlign w:val="baseline"/>
            </w:rPr>
          </w:pPr>
          <w:r>
            <w:fldChar w:fldCharType="begin"/>
          </w:r>
          <w:r>
            <w:instrText xml:space="preserve"> HYPERLINK \l "_heading=h.4k668n3" \h </w:instrText>
          </w:r>
          <w:r>
            <w:fldChar w:fldCharType="separate"/>
          </w:r>
          <w:r>
            <w:rPr>
              <w:rFonts w:ascii="Times New Roman" w:hAnsi="Times New Roman" w:eastAsia="Times New Roman" w:cs="Times New Roman"/>
              <w:i w:val="0"/>
              <w:smallCaps w:val="0"/>
              <w:strike w:val="0"/>
              <w:color w:val="000000"/>
              <w:sz w:val="22"/>
              <w:szCs w:val="22"/>
              <w:u w:val="none"/>
              <w:shd w:val="clear" w:fill="auto"/>
              <w:vertAlign w:val="baseline"/>
              <w:rtl w:val="0"/>
            </w:rPr>
            <w:t>3.1 Giao diện trang chủ</w:t>
          </w:r>
          <w:r>
            <w:rPr>
              <w:rFonts w:ascii="Times New Roman" w:hAnsi="Times New Roman" w:eastAsia="Times New Roman" w:cs="Times New Roman"/>
              <w:i w:val="0"/>
              <w:smallCaps w:val="0"/>
              <w:strike w:val="0"/>
              <w:color w:val="000000"/>
              <w:sz w:val="22"/>
              <w:szCs w:val="22"/>
              <w:u w:val="none"/>
              <w:shd w:val="clear" w:fill="auto"/>
              <w:vertAlign w:val="baseline"/>
              <w:rtl w:val="0"/>
            </w:rPr>
            <w:tab/>
          </w:r>
          <w:r>
            <w:rPr>
              <w:rFonts w:ascii="Times New Roman" w:hAnsi="Times New Roman" w:eastAsia="Times New Roman" w:cs="Times New Roman"/>
              <w:i w:val="0"/>
              <w:smallCaps w:val="0"/>
              <w:strike w:val="0"/>
              <w:color w:val="000000"/>
              <w:sz w:val="22"/>
              <w:szCs w:val="22"/>
              <w:u w:val="none"/>
              <w:shd w:val="clear" w:fill="auto"/>
              <w:vertAlign w:val="baseline"/>
              <w:rtl w:val="0"/>
            </w:rPr>
            <w:t>14</w:t>
          </w:r>
          <w:r>
            <w:rPr>
              <w:rFonts w:ascii="Times New Roman" w:hAnsi="Times New Roman" w:eastAsia="Times New Roman" w:cs="Times New Roman"/>
              <w:i w:val="0"/>
              <w:smallCaps w:val="0"/>
              <w:strike w:val="0"/>
              <w:color w:val="000000"/>
              <w:sz w:val="22"/>
              <w:szCs w:val="22"/>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65"/>
            </w:tabs>
            <w:spacing w:before="0" w:after="100" w:line="240" w:lineRule="auto"/>
            <w:ind w:left="440" w:right="0" w:firstLine="0"/>
            <w:jc w:val="left"/>
            <w:rPr>
              <w:rFonts w:ascii="Times New Roman" w:hAnsi="Times New Roman" w:eastAsia="Times New Roman" w:cs="Times New Roman"/>
              <w:i w:val="0"/>
              <w:smallCaps w:val="0"/>
              <w:strike w:val="0"/>
              <w:color w:val="000000"/>
              <w:sz w:val="22"/>
              <w:szCs w:val="22"/>
              <w:u w:val="none"/>
              <w:shd w:val="clear" w:fill="auto"/>
              <w:vertAlign w:val="baseline"/>
            </w:rPr>
          </w:pPr>
          <w:r>
            <w:fldChar w:fldCharType="begin"/>
          </w:r>
          <w:r>
            <w:instrText xml:space="preserve"> HYPERLINK \l "_heading=h.2zbgiuw" \h </w:instrText>
          </w:r>
          <w:r>
            <w:fldChar w:fldCharType="separate"/>
          </w:r>
          <w:r>
            <w:rPr>
              <w:rFonts w:ascii="Times New Roman" w:hAnsi="Times New Roman" w:eastAsia="Times New Roman" w:cs="Times New Roman"/>
              <w:i w:val="0"/>
              <w:smallCaps w:val="0"/>
              <w:strike w:val="0"/>
              <w:color w:val="000000"/>
              <w:sz w:val="22"/>
              <w:szCs w:val="22"/>
              <w:u w:val="none"/>
              <w:shd w:val="clear" w:fill="auto"/>
              <w:vertAlign w:val="baseline"/>
              <w:rtl w:val="0"/>
            </w:rPr>
            <w:t>3.2 Giao diện trang cửa hàng</w:t>
          </w:r>
          <w:r>
            <w:rPr>
              <w:rFonts w:ascii="Times New Roman" w:hAnsi="Times New Roman" w:eastAsia="Times New Roman" w:cs="Times New Roman"/>
              <w:i w:val="0"/>
              <w:smallCaps w:val="0"/>
              <w:strike w:val="0"/>
              <w:color w:val="000000"/>
              <w:sz w:val="22"/>
              <w:szCs w:val="22"/>
              <w:u w:val="none"/>
              <w:shd w:val="clear" w:fill="auto"/>
              <w:vertAlign w:val="baseline"/>
              <w:rtl w:val="0"/>
            </w:rPr>
            <w:tab/>
          </w:r>
          <w:r>
            <w:rPr>
              <w:rFonts w:ascii="Times New Roman" w:hAnsi="Times New Roman" w:eastAsia="Times New Roman" w:cs="Times New Roman"/>
              <w:i w:val="0"/>
              <w:smallCaps w:val="0"/>
              <w:strike w:val="0"/>
              <w:color w:val="000000"/>
              <w:sz w:val="22"/>
              <w:szCs w:val="22"/>
              <w:u w:val="none"/>
              <w:shd w:val="clear" w:fill="auto"/>
              <w:vertAlign w:val="baseline"/>
              <w:rtl w:val="0"/>
            </w:rPr>
            <w:t>14</w:t>
          </w:r>
          <w:r>
            <w:rPr>
              <w:rFonts w:ascii="Times New Roman" w:hAnsi="Times New Roman" w:eastAsia="Times New Roman" w:cs="Times New Roman"/>
              <w:i w:val="0"/>
              <w:smallCaps w:val="0"/>
              <w:strike w:val="0"/>
              <w:color w:val="000000"/>
              <w:sz w:val="22"/>
              <w:szCs w:val="22"/>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65"/>
            </w:tabs>
            <w:spacing w:before="0" w:after="100" w:line="240" w:lineRule="auto"/>
            <w:ind w:left="440" w:right="0" w:firstLine="0"/>
            <w:jc w:val="left"/>
            <w:rPr>
              <w:rFonts w:ascii="Times New Roman" w:hAnsi="Times New Roman" w:eastAsia="Times New Roman" w:cs="Times New Roman"/>
              <w:i w:val="0"/>
              <w:smallCaps w:val="0"/>
              <w:strike w:val="0"/>
              <w:color w:val="000000"/>
              <w:sz w:val="22"/>
              <w:szCs w:val="22"/>
              <w:u w:val="none"/>
              <w:shd w:val="clear" w:fill="auto"/>
              <w:vertAlign w:val="baseline"/>
            </w:rPr>
          </w:pPr>
          <w:r>
            <w:fldChar w:fldCharType="begin"/>
          </w:r>
          <w:r>
            <w:instrText xml:space="preserve"> HYPERLINK \l "_heading=h.3vac5uf" \h </w:instrText>
          </w:r>
          <w:r>
            <w:fldChar w:fldCharType="separate"/>
          </w:r>
          <w:r>
            <w:rPr>
              <w:rFonts w:ascii="Times New Roman" w:hAnsi="Times New Roman" w:eastAsia="Times New Roman" w:cs="Times New Roman"/>
              <w:i w:val="0"/>
              <w:smallCaps w:val="0"/>
              <w:strike w:val="0"/>
              <w:color w:val="000000"/>
              <w:sz w:val="22"/>
              <w:szCs w:val="22"/>
              <w:u w:val="none"/>
              <w:shd w:val="clear" w:fill="auto"/>
              <w:vertAlign w:val="baseline"/>
              <w:rtl w:val="0"/>
            </w:rPr>
            <w:t>3.3 Giao diện trang giới thiệu</w:t>
          </w:r>
          <w:r>
            <w:rPr>
              <w:rFonts w:ascii="Times New Roman" w:hAnsi="Times New Roman" w:eastAsia="Times New Roman" w:cs="Times New Roman"/>
              <w:i w:val="0"/>
              <w:smallCaps w:val="0"/>
              <w:strike w:val="0"/>
              <w:color w:val="000000"/>
              <w:sz w:val="22"/>
              <w:szCs w:val="22"/>
              <w:u w:val="none"/>
              <w:shd w:val="clear" w:fill="auto"/>
              <w:vertAlign w:val="baseline"/>
              <w:rtl w:val="0"/>
            </w:rPr>
            <w:tab/>
          </w:r>
          <w:r>
            <w:rPr>
              <w:rFonts w:ascii="Times New Roman" w:hAnsi="Times New Roman" w:eastAsia="Times New Roman" w:cs="Times New Roman"/>
              <w:i w:val="0"/>
              <w:smallCaps w:val="0"/>
              <w:strike w:val="0"/>
              <w:color w:val="000000"/>
              <w:sz w:val="22"/>
              <w:szCs w:val="22"/>
              <w:u w:val="none"/>
              <w:shd w:val="clear" w:fill="auto"/>
              <w:vertAlign w:val="baseline"/>
              <w:rtl w:val="0"/>
            </w:rPr>
            <w:t>15</w:t>
          </w:r>
          <w:r>
            <w:rPr>
              <w:rFonts w:ascii="Times New Roman" w:hAnsi="Times New Roman" w:eastAsia="Times New Roman" w:cs="Times New Roman"/>
              <w:i w:val="0"/>
              <w:smallCaps w:val="0"/>
              <w:strike w:val="0"/>
              <w:color w:val="000000"/>
              <w:sz w:val="22"/>
              <w:szCs w:val="22"/>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65"/>
            </w:tabs>
            <w:spacing w:before="0" w:after="100" w:line="240" w:lineRule="auto"/>
            <w:ind w:left="440" w:right="0" w:firstLine="0"/>
            <w:jc w:val="left"/>
            <w:rPr>
              <w:rFonts w:ascii="Times New Roman" w:hAnsi="Times New Roman" w:eastAsia="Times New Roman" w:cs="Times New Roman"/>
              <w:i w:val="0"/>
              <w:smallCaps w:val="0"/>
              <w:strike w:val="0"/>
              <w:color w:val="000000"/>
              <w:sz w:val="22"/>
              <w:szCs w:val="22"/>
              <w:u w:val="none"/>
              <w:shd w:val="clear" w:fill="auto"/>
              <w:vertAlign w:val="baseline"/>
            </w:rPr>
          </w:pPr>
          <w:r>
            <w:fldChar w:fldCharType="begin"/>
          </w:r>
          <w:r>
            <w:instrText xml:space="preserve"> HYPERLINK \l "_heading=h.1egqt2p" \h </w:instrText>
          </w:r>
          <w:r>
            <w:fldChar w:fldCharType="separate"/>
          </w:r>
          <w:r>
            <w:rPr>
              <w:rFonts w:ascii="Times New Roman" w:hAnsi="Times New Roman" w:eastAsia="Times New Roman" w:cs="Times New Roman"/>
              <w:i w:val="0"/>
              <w:smallCaps w:val="0"/>
              <w:strike w:val="0"/>
              <w:color w:val="000000"/>
              <w:sz w:val="22"/>
              <w:szCs w:val="22"/>
              <w:u w:val="none"/>
              <w:shd w:val="clear" w:fill="auto"/>
              <w:vertAlign w:val="baseline"/>
              <w:rtl w:val="0"/>
            </w:rPr>
            <w:t>3.4 Giao diện trang liên hệ</w:t>
          </w:r>
          <w:r>
            <w:rPr>
              <w:rFonts w:ascii="Times New Roman" w:hAnsi="Times New Roman" w:eastAsia="Times New Roman" w:cs="Times New Roman"/>
              <w:i w:val="0"/>
              <w:smallCaps w:val="0"/>
              <w:strike w:val="0"/>
              <w:color w:val="000000"/>
              <w:sz w:val="22"/>
              <w:szCs w:val="22"/>
              <w:u w:val="none"/>
              <w:shd w:val="clear" w:fill="auto"/>
              <w:vertAlign w:val="baseline"/>
              <w:rtl w:val="0"/>
            </w:rPr>
            <w:tab/>
          </w:r>
          <w:r>
            <w:rPr>
              <w:rFonts w:ascii="Times New Roman" w:hAnsi="Times New Roman" w:eastAsia="Times New Roman" w:cs="Times New Roman"/>
              <w:i w:val="0"/>
              <w:smallCaps w:val="0"/>
              <w:strike w:val="0"/>
              <w:color w:val="000000"/>
              <w:sz w:val="22"/>
              <w:szCs w:val="22"/>
              <w:u w:val="none"/>
              <w:shd w:val="clear" w:fill="auto"/>
              <w:vertAlign w:val="baseline"/>
              <w:rtl w:val="0"/>
            </w:rPr>
            <w:t>15</w:t>
          </w:r>
          <w:r>
            <w:rPr>
              <w:rFonts w:ascii="Times New Roman" w:hAnsi="Times New Roman" w:eastAsia="Times New Roman" w:cs="Times New Roman"/>
              <w:i w:val="0"/>
              <w:smallCaps w:val="0"/>
              <w:strike w:val="0"/>
              <w:color w:val="000000"/>
              <w:sz w:val="22"/>
              <w:szCs w:val="22"/>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65"/>
            </w:tabs>
            <w:spacing w:before="0" w:after="100" w:line="240" w:lineRule="auto"/>
            <w:ind w:left="440" w:right="0" w:firstLine="0"/>
            <w:jc w:val="left"/>
            <w:rPr>
              <w:rFonts w:ascii="Times New Roman" w:hAnsi="Times New Roman" w:eastAsia="Times New Roman" w:cs="Times New Roman"/>
              <w:i w:val="0"/>
              <w:smallCaps w:val="0"/>
              <w:strike w:val="0"/>
              <w:color w:val="000000"/>
              <w:sz w:val="22"/>
              <w:szCs w:val="22"/>
              <w:u w:val="none"/>
              <w:shd w:val="clear" w:fill="auto"/>
              <w:vertAlign w:val="baseline"/>
            </w:rPr>
          </w:pPr>
          <w:r>
            <w:fldChar w:fldCharType="begin"/>
          </w:r>
          <w:r>
            <w:instrText xml:space="preserve"> HYPERLINK \l "_heading=h.3ygebqi" \h </w:instrText>
          </w:r>
          <w:r>
            <w:fldChar w:fldCharType="separate"/>
          </w:r>
          <w:r>
            <w:rPr>
              <w:rFonts w:ascii="Times New Roman" w:hAnsi="Times New Roman" w:eastAsia="Times New Roman" w:cs="Times New Roman"/>
              <w:i w:val="0"/>
              <w:smallCaps w:val="0"/>
              <w:strike w:val="0"/>
              <w:color w:val="000000"/>
              <w:sz w:val="22"/>
              <w:szCs w:val="22"/>
              <w:u w:val="none"/>
              <w:shd w:val="clear" w:fill="auto"/>
              <w:vertAlign w:val="baseline"/>
              <w:rtl w:val="0"/>
            </w:rPr>
            <w:t>3.5 Giao diện trang đăng nhập</w:t>
          </w:r>
          <w:r>
            <w:rPr>
              <w:rFonts w:ascii="Times New Roman" w:hAnsi="Times New Roman" w:eastAsia="Times New Roman" w:cs="Times New Roman"/>
              <w:i w:val="0"/>
              <w:smallCaps w:val="0"/>
              <w:strike w:val="0"/>
              <w:color w:val="000000"/>
              <w:sz w:val="22"/>
              <w:szCs w:val="22"/>
              <w:u w:val="none"/>
              <w:shd w:val="clear" w:fill="auto"/>
              <w:vertAlign w:val="baseline"/>
              <w:rtl w:val="0"/>
            </w:rPr>
            <w:tab/>
          </w:r>
          <w:r>
            <w:rPr>
              <w:rFonts w:ascii="Times New Roman" w:hAnsi="Times New Roman" w:eastAsia="Times New Roman" w:cs="Times New Roman"/>
              <w:i w:val="0"/>
              <w:smallCaps w:val="0"/>
              <w:strike w:val="0"/>
              <w:color w:val="000000"/>
              <w:sz w:val="22"/>
              <w:szCs w:val="22"/>
              <w:u w:val="none"/>
              <w:shd w:val="clear" w:fill="auto"/>
              <w:vertAlign w:val="baseline"/>
              <w:rtl w:val="0"/>
            </w:rPr>
            <w:t>16</w:t>
          </w:r>
          <w:r>
            <w:rPr>
              <w:rFonts w:ascii="Times New Roman" w:hAnsi="Times New Roman" w:eastAsia="Times New Roman" w:cs="Times New Roman"/>
              <w:i w:val="0"/>
              <w:smallCaps w:val="0"/>
              <w:strike w:val="0"/>
              <w:color w:val="000000"/>
              <w:sz w:val="22"/>
              <w:szCs w:val="22"/>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65"/>
            </w:tabs>
            <w:spacing w:before="0" w:after="100" w:line="240" w:lineRule="auto"/>
            <w:ind w:left="440" w:right="0" w:firstLine="0"/>
            <w:jc w:val="left"/>
            <w:rPr>
              <w:rFonts w:ascii="Times New Roman" w:hAnsi="Times New Roman" w:eastAsia="Times New Roman" w:cs="Times New Roman"/>
              <w:i w:val="0"/>
              <w:smallCaps w:val="0"/>
              <w:strike w:val="0"/>
              <w:color w:val="000000"/>
              <w:sz w:val="22"/>
              <w:szCs w:val="22"/>
              <w:u w:val="none"/>
              <w:shd w:val="clear" w:fill="auto"/>
              <w:vertAlign w:val="baseline"/>
            </w:rPr>
          </w:pPr>
          <w:r>
            <w:fldChar w:fldCharType="begin"/>
          </w:r>
          <w:r>
            <w:instrText xml:space="preserve"> HYPERLINK \l "_heading=h.2dlolyb" \h </w:instrText>
          </w:r>
          <w:r>
            <w:fldChar w:fldCharType="separate"/>
          </w:r>
          <w:r>
            <w:rPr>
              <w:rFonts w:ascii="Times New Roman" w:hAnsi="Times New Roman" w:eastAsia="Times New Roman" w:cs="Times New Roman"/>
              <w:i w:val="0"/>
              <w:smallCaps w:val="0"/>
              <w:strike w:val="0"/>
              <w:color w:val="000000"/>
              <w:sz w:val="22"/>
              <w:szCs w:val="22"/>
              <w:u w:val="none"/>
              <w:shd w:val="clear" w:fill="auto"/>
              <w:vertAlign w:val="baseline"/>
              <w:rtl w:val="0"/>
            </w:rPr>
            <w:t>3.6 Giao diện trang đăng ký</w:t>
          </w:r>
          <w:r>
            <w:rPr>
              <w:rFonts w:ascii="Times New Roman" w:hAnsi="Times New Roman" w:eastAsia="Times New Roman" w:cs="Times New Roman"/>
              <w:i w:val="0"/>
              <w:smallCaps w:val="0"/>
              <w:strike w:val="0"/>
              <w:color w:val="000000"/>
              <w:sz w:val="22"/>
              <w:szCs w:val="22"/>
              <w:u w:val="none"/>
              <w:shd w:val="clear" w:fill="auto"/>
              <w:vertAlign w:val="baseline"/>
              <w:rtl w:val="0"/>
            </w:rPr>
            <w:tab/>
          </w:r>
          <w:r>
            <w:rPr>
              <w:rFonts w:ascii="Times New Roman" w:hAnsi="Times New Roman" w:eastAsia="Times New Roman" w:cs="Times New Roman"/>
              <w:i w:val="0"/>
              <w:smallCaps w:val="0"/>
              <w:strike w:val="0"/>
              <w:color w:val="000000"/>
              <w:sz w:val="22"/>
              <w:szCs w:val="22"/>
              <w:u w:val="none"/>
              <w:shd w:val="clear" w:fill="auto"/>
              <w:vertAlign w:val="baseline"/>
              <w:rtl w:val="0"/>
            </w:rPr>
            <w:t>16</w:t>
          </w:r>
          <w:r>
            <w:rPr>
              <w:rFonts w:ascii="Times New Roman" w:hAnsi="Times New Roman" w:eastAsia="Times New Roman" w:cs="Times New Roman"/>
              <w:i w:val="0"/>
              <w:smallCaps w:val="0"/>
              <w:strike w:val="0"/>
              <w:color w:val="000000"/>
              <w:sz w:val="22"/>
              <w:szCs w:val="22"/>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65"/>
            </w:tabs>
            <w:spacing w:before="0" w:after="100" w:line="240" w:lineRule="auto"/>
            <w:ind w:left="440" w:right="0" w:firstLine="0"/>
            <w:jc w:val="left"/>
            <w:rPr>
              <w:rFonts w:ascii="Times New Roman" w:hAnsi="Times New Roman" w:eastAsia="Times New Roman" w:cs="Times New Roman"/>
              <w:i w:val="0"/>
              <w:smallCaps w:val="0"/>
              <w:strike w:val="0"/>
              <w:color w:val="000000"/>
              <w:sz w:val="22"/>
              <w:szCs w:val="22"/>
              <w:u w:val="none"/>
              <w:shd w:val="clear" w:fill="auto"/>
              <w:vertAlign w:val="baseline"/>
            </w:rPr>
          </w:pPr>
          <w:r>
            <w:fldChar w:fldCharType="begin"/>
          </w:r>
          <w:r>
            <w:instrText xml:space="preserve"> HYPERLINK \l "_heading=h.sqyw64" \h </w:instrText>
          </w:r>
          <w:r>
            <w:fldChar w:fldCharType="separate"/>
          </w:r>
          <w:r>
            <w:rPr>
              <w:rFonts w:ascii="Times New Roman" w:hAnsi="Times New Roman" w:eastAsia="Times New Roman" w:cs="Times New Roman"/>
              <w:i w:val="0"/>
              <w:smallCaps w:val="0"/>
              <w:strike w:val="0"/>
              <w:color w:val="000000"/>
              <w:sz w:val="22"/>
              <w:szCs w:val="22"/>
              <w:u w:val="none"/>
              <w:shd w:val="clear" w:fill="auto"/>
              <w:vertAlign w:val="baseline"/>
              <w:rtl w:val="0"/>
            </w:rPr>
            <w:t>3.7 Giao diện trang giỏ hàng</w:t>
          </w:r>
          <w:r>
            <w:rPr>
              <w:rFonts w:ascii="Times New Roman" w:hAnsi="Times New Roman" w:eastAsia="Times New Roman" w:cs="Times New Roman"/>
              <w:i w:val="0"/>
              <w:smallCaps w:val="0"/>
              <w:strike w:val="0"/>
              <w:color w:val="000000"/>
              <w:sz w:val="22"/>
              <w:szCs w:val="22"/>
              <w:u w:val="none"/>
              <w:shd w:val="clear" w:fill="auto"/>
              <w:vertAlign w:val="baseline"/>
              <w:rtl w:val="0"/>
            </w:rPr>
            <w:tab/>
          </w:r>
          <w:r>
            <w:rPr>
              <w:rFonts w:ascii="Times New Roman" w:hAnsi="Times New Roman" w:eastAsia="Times New Roman" w:cs="Times New Roman"/>
              <w:i w:val="0"/>
              <w:smallCaps w:val="0"/>
              <w:strike w:val="0"/>
              <w:color w:val="000000"/>
              <w:sz w:val="22"/>
              <w:szCs w:val="22"/>
              <w:u w:val="none"/>
              <w:shd w:val="clear" w:fill="auto"/>
              <w:vertAlign w:val="baseline"/>
              <w:rtl w:val="0"/>
            </w:rPr>
            <w:t>16</w:t>
          </w:r>
          <w:r>
            <w:rPr>
              <w:rFonts w:ascii="Times New Roman" w:hAnsi="Times New Roman" w:eastAsia="Times New Roman" w:cs="Times New Roman"/>
              <w:i w:val="0"/>
              <w:smallCaps w:val="0"/>
              <w:strike w:val="0"/>
              <w:color w:val="000000"/>
              <w:sz w:val="22"/>
              <w:szCs w:val="22"/>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65"/>
            </w:tabs>
            <w:spacing w:before="0" w:after="100" w:line="240" w:lineRule="auto"/>
            <w:ind w:left="440" w:right="0" w:firstLine="0"/>
            <w:jc w:val="left"/>
            <w:rPr>
              <w:rFonts w:ascii="Times New Roman" w:hAnsi="Times New Roman" w:eastAsia="Times New Roman" w:cs="Times New Roman"/>
              <w:i w:val="0"/>
              <w:smallCaps w:val="0"/>
              <w:strike w:val="0"/>
              <w:color w:val="000000"/>
              <w:sz w:val="22"/>
              <w:szCs w:val="22"/>
              <w:u w:val="none"/>
              <w:shd w:val="clear" w:fill="auto"/>
              <w:vertAlign w:val="baseline"/>
            </w:rPr>
          </w:pPr>
          <w:r>
            <w:fldChar w:fldCharType="begin"/>
          </w:r>
          <w:r>
            <w:instrText xml:space="preserve"> HYPERLINK \l "_heading=h.3cqmetx" \h </w:instrText>
          </w:r>
          <w:r>
            <w:fldChar w:fldCharType="separate"/>
          </w:r>
          <w:r>
            <w:rPr>
              <w:rFonts w:ascii="Times New Roman" w:hAnsi="Times New Roman" w:eastAsia="Times New Roman" w:cs="Times New Roman"/>
              <w:i w:val="0"/>
              <w:smallCaps w:val="0"/>
              <w:strike w:val="0"/>
              <w:color w:val="000000"/>
              <w:sz w:val="22"/>
              <w:szCs w:val="22"/>
              <w:u w:val="none"/>
              <w:shd w:val="clear" w:fill="auto"/>
              <w:vertAlign w:val="baseline"/>
              <w:rtl w:val="0"/>
            </w:rPr>
            <w:t>3.8 Giao diện trang đặt hàng</w:t>
          </w:r>
          <w:r>
            <w:rPr>
              <w:rFonts w:ascii="Times New Roman" w:hAnsi="Times New Roman" w:eastAsia="Times New Roman" w:cs="Times New Roman"/>
              <w:i w:val="0"/>
              <w:smallCaps w:val="0"/>
              <w:strike w:val="0"/>
              <w:color w:val="000000"/>
              <w:sz w:val="22"/>
              <w:szCs w:val="22"/>
              <w:u w:val="none"/>
              <w:shd w:val="clear" w:fill="auto"/>
              <w:vertAlign w:val="baseline"/>
              <w:rtl w:val="0"/>
            </w:rPr>
            <w:tab/>
          </w:r>
          <w:r>
            <w:rPr>
              <w:rFonts w:ascii="Times New Roman" w:hAnsi="Times New Roman" w:eastAsia="Times New Roman" w:cs="Times New Roman"/>
              <w:i w:val="0"/>
              <w:smallCaps w:val="0"/>
              <w:strike w:val="0"/>
              <w:color w:val="000000"/>
              <w:sz w:val="22"/>
              <w:szCs w:val="22"/>
              <w:u w:val="none"/>
              <w:shd w:val="clear" w:fill="auto"/>
              <w:vertAlign w:val="baseline"/>
              <w:rtl w:val="0"/>
            </w:rPr>
            <w:t>17</w:t>
          </w:r>
          <w:r>
            <w:rPr>
              <w:rFonts w:ascii="Times New Roman" w:hAnsi="Times New Roman" w:eastAsia="Times New Roman" w:cs="Times New Roman"/>
              <w:i w:val="0"/>
              <w:smallCaps w:val="0"/>
              <w:strike w:val="0"/>
              <w:color w:val="000000"/>
              <w:sz w:val="22"/>
              <w:szCs w:val="22"/>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65"/>
            </w:tabs>
            <w:spacing w:before="0" w:after="100" w:line="240" w:lineRule="auto"/>
            <w:ind w:left="440" w:right="0" w:firstLine="0"/>
            <w:jc w:val="left"/>
            <w:rPr>
              <w:rFonts w:ascii="Times New Roman" w:hAnsi="Times New Roman" w:eastAsia="Times New Roman" w:cs="Times New Roman"/>
              <w:i w:val="0"/>
              <w:smallCaps w:val="0"/>
              <w:strike w:val="0"/>
              <w:color w:val="000000"/>
              <w:sz w:val="22"/>
              <w:szCs w:val="22"/>
              <w:u w:val="none"/>
              <w:shd w:val="clear" w:fill="auto"/>
              <w:vertAlign w:val="baseline"/>
            </w:rPr>
          </w:pPr>
          <w:r>
            <w:fldChar w:fldCharType="begin"/>
          </w:r>
          <w:r>
            <w:instrText xml:space="preserve"> HYPERLINK \l "_heading=h.4bvk7pj" \h </w:instrText>
          </w:r>
          <w:r>
            <w:fldChar w:fldCharType="separate"/>
          </w:r>
          <w:r>
            <w:rPr>
              <w:rFonts w:ascii="Times New Roman" w:hAnsi="Times New Roman" w:eastAsia="Times New Roman" w:cs="Times New Roman"/>
              <w:i w:val="0"/>
              <w:smallCaps w:val="0"/>
              <w:strike w:val="0"/>
              <w:color w:val="000000"/>
              <w:sz w:val="22"/>
              <w:szCs w:val="22"/>
              <w:u w:val="none"/>
              <w:shd w:val="clear" w:fill="auto"/>
              <w:vertAlign w:val="baseline"/>
              <w:rtl w:val="0"/>
            </w:rPr>
            <w:t>3.9 Giao diện trang quản lý đơn hàng cá nhân</w:t>
          </w:r>
          <w:r>
            <w:rPr>
              <w:rFonts w:ascii="Times New Roman" w:hAnsi="Times New Roman" w:eastAsia="Times New Roman" w:cs="Times New Roman"/>
              <w:i w:val="0"/>
              <w:smallCaps w:val="0"/>
              <w:strike w:val="0"/>
              <w:color w:val="000000"/>
              <w:sz w:val="22"/>
              <w:szCs w:val="22"/>
              <w:u w:val="none"/>
              <w:shd w:val="clear" w:fill="auto"/>
              <w:vertAlign w:val="baseline"/>
              <w:rtl w:val="0"/>
            </w:rPr>
            <w:tab/>
          </w:r>
          <w:r>
            <w:rPr>
              <w:rFonts w:ascii="Times New Roman" w:hAnsi="Times New Roman" w:eastAsia="Times New Roman" w:cs="Times New Roman"/>
              <w:i w:val="0"/>
              <w:smallCaps w:val="0"/>
              <w:strike w:val="0"/>
              <w:color w:val="000000"/>
              <w:sz w:val="22"/>
              <w:szCs w:val="22"/>
              <w:u w:val="none"/>
              <w:shd w:val="clear" w:fill="auto"/>
              <w:vertAlign w:val="baseline"/>
              <w:rtl w:val="0"/>
            </w:rPr>
            <w:t>17</w:t>
          </w:r>
          <w:r>
            <w:rPr>
              <w:rFonts w:ascii="Times New Roman" w:hAnsi="Times New Roman" w:eastAsia="Times New Roman" w:cs="Times New Roman"/>
              <w:i w:val="0"/>
              <w:smallCaps w:val="0"/>
              <w:strike w:val="0"/>
              <w:color w:val="000000"/>
              <w:sz w:val="22"/>
              <w:szCs w:val="22"/>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65"/>
            </w:tabs>
            <w:spacing w:before="0" w:after="100" w:line="240" w:lineRule="auto"/>
            <w:ind w:left="440" w:right="0" w:firstLine="0"/>
            <w:jc w:val="left"/>
            <w:rPr>
              <w:rFonts w:ascii="Times New Roman" w:hAnsi="Times New Roman" w:eastAsia="Times New Roman" w:cs="Times New Roman"/>
              <w:i w:val="0"/>
              <w:smallCaps w:val="0"/>
              <w:strike w:val="0"/>
              <w:color w:val="000000"/>
              <w:sz w:val="22"/>
              <w:szCs w:val="22"/>
              <w:u w:val="none"/>
              <w:shd w:val="clear" w:fill="auto"/>
              <w:vertAlign w:val="baseline"/>
            </w:rPr>
          </w:pPr>
          <w:r>
            <w:fldChar w:fldCharType="begin"/>
          </w:r>
          <w:r>
            <w:instrText xml:space="preserve"> HYPERLINK \l "_heading=h.2r0uhxc" \h </w:instrText>
          </w:r>
          <w:r>
            <w:fldChar w:fldCharType="separate"/>
          </w:r>
          <w:r>
            <w:rPr>
              <w:rFonts w:ascii="Times New Roman" w:hAnsi="Times New Roman" w:eastAsia="Times New Roman" w:cs="Times New Roman"/>
              <w:i w:val="0"/>
              <w:smallCaps w:val="0"/>
              <w:strike w:val="0"/>
              <w:color w:val="000000"/>
              <w:sz w:val="22"/>
              <w:szCs w:val="22"/>
              <w:u w:val="none"/>
              <w:shd w:val="clear" w:fill="auto"/>
              <w:vertAlign w:val="baseline"/>
              <w:rtl w:val="0"/>
            </w:rPr>
            <w:t>3.10 Giao diện thống kê</w:t>
          </w:r>
          <w:r>
            <w:rPr>
              <w:rFonts w:ascii="Times New Roman" w:hAnsi="Times New Roman" w:eastAsia="Times New Roman" w:cs="Times New Roman"/>
              <w:i w:val="0"/>
              <w:smallCaps w:val="0"/>
              <w:strike w:val="0"/>
              <w:color w:val="000000"/>
              <w:sz w:val="22"/>
              <w:szCs w:val="22"/>
              <w:u w:val="none"/>
              <w:shd w:val="clear" w:fill="auto"/>
              <w:vertAlign w:val="baseline"/>
              <w:rtl w:val="0"/>
            </w:rPr>
            <w:tab/>
          </w:r>
          <w:r>
            <w:rPr>
              <w:rFonts w:ascii="Times New Roman" w:hAnsi="Times New Roman" w:eastAsia="Times New Roman" w:cs="Times New Roman"/>
              <w:i w:val="0"/>
              <w:smallCaps w:val="0"/>
              <w:strike w:val="0"/>
              <w:color w:val="000000"/>
              <w:sz w:val="22"/>
              <w:szCs w:val="22"/>
              <w:u w:val="none"/>
              <w:shd w:val="clear" w:fill="auto"/>
              <w:vertAlign w:val="baseline"/>
              <w:rtl w:val="0"/>
            </w:rPr>
            <w:t>18</w:t>
          </w:r>
          <w:r>
            <w:rPr>
              <w:rFonts w:ascii="Times New Roman" w:hAnsi="Times New Roman" w:eastAsia="Times New Roman" w:cs="Times New Roman"/>
              <w:i w:val="0"/>
              <w:smallCaps w:val="0"/>
              <w:strike w:val="0"/>
              <w:color w:val="000000"/>
              <w:sz w:val="22"/>
              <w:szCs w:val="22"/>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65"/>
            </w:tabs>
            <w:spacing w:before="0" w:after="100" w:line="240" w:lineRule="auto"/>
            <w:ind w:left="440" w:right="0" w:firstLine="0"/>
            <w:jc w:val="left"/>
            <w:rPr>
              <w:rFonts w:ascii="Times New Roman" w:hAnsi="Times New Roman" w:eastAsia="Times New Roman" w:cs="Times New Roman"/>
              <w:i w:val="0"/>
              <w:smallCaps w:val="0"/>
              <w:strike w:val="0"/>
              <w:color w:val="000000"/>
              <w:sz w:val="22"/>
              <w:szCs w:val="22"/>
              <w:u w:val="none"/>
              <w:shd w:val="clear" w:fill="auto"/>
              <w:vertAlign w:val="baseline"/>
            </w:rPr>
          </w:pPr>
          <w:r>
            <w:fldChar w:fldCharType="begin"/>
          </w:r>
          <w:r>
            <w:instrText xml:space="preserve"> HYPERLINK \l "_heading=h.1664s55" \h </w:instrText>
          </w:r>
          <w:r>
            <w:fldChar w:fldCharType="separate"/>
          </w:r>
          <w:r>
            <w:rPr>
              <w:rFonts w:ascii="Times New Roman" w:hAnsi="Times New Roman" w:eastAsia="Times New Roman" w:cs="Times New Roman"/>
              <w:i w:val="0"/>
              <w:smallCaps w:val="0"/>
              <w:strike w:val="0"/>
              <w:color w:val="000000"/>
              <w:sz w:val="22"/>
              <w:szCs w:val="22"/>
              <w:u w:val="none"/>
              <w:shd w:val="clear" w:fill="auto"/>
              <w:vertAlign w:val="baseline"/>
              <w:rtl w:val="0"/>
            </w:rPr>
            <w:t>3.11 Giao diện quản lý danh mục sản phẩm</w:t>
          </w:r>
          <w:r>
            <w:rPr>
              <w:rFonts w:ascii="Times New Roman" w:hAnsi="Times New Roman" w:eastAsia="Times New Roman" w:cs="Times New Roman"/>
              <w:i w:val="0"/>
              <w:smallCaps w:val="0"/>
              <w:strike w:val="0"/>
              <w:color w:val="000000"/>
              <w:sz w:val="22"/>
              <w:szCs w:val="22"/>
              <w:u w:val="none"/>
              <w:shd w:val="clear" w:fill="auto"/>
              <w:vertAlign w:val="baseline"/>
              <w:rtl w:val="0"/>
            </w:rPr>
            <w:tab/>
          </w:r>
          <w:r>
            <w:rPr>
              <w:rFonts w:ascii="Times New Roman" w:hAnsi="Times New Roman" w:eastAsia="Times New Roman" w:cs="Times New Roman"/>
              <w:i w:val="0"/>
              <w:smallCaps w:val="0"/>
              <w:strike w:val="0"/>
              <w:color w:val="000000"/>
              <w:sz w:val="22"/>
              <w:szCs w:val="22"/>
              <w:u w:val="none"/>
              <w:shd w:val="clear" w:fill="auto"/>
              <w:vertAlign w:val="baseline"/>
              <w:rtl w:val="0"/>
            </w:rPr>
            <w:t>18</w:t>
          </w:r>
          <w:r>
            <w:rPr>
              <w:rFonts w:ascii="Times New Roman" w:hAnsi="Times New Roman" w:eastAsia="Times New Roman" w:cs="Times New Roman"/>
              <w:i w:val="0"/>
              <w:smallCaps w:val="0"/>
              <w:strike w:val="0"/>
              <w:color w:val="000000"/>
              <w:sz w:val="22"/>
              <w:szCs w:val="22"/>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65"/>
            </w:tabs>
            <w:spacing w:before="0" w:after="100" w:line="240" w:lineRule="auto"/>
            <w:ind w:left="440" w:right="0" w:firstLine="0"/>
            <w:jc w:val="left"/>
            <w:rPr>
              <w:rFonts w:ascii="Times New Roman" w:hAnsi="Times New Roman" w:eastAsia="Times New Roman" w:cs="Times New Roman"/>
              <w:i w:val="0"/>
              <w:smallCaps w:val="0"/>
              <w:strike w:val="0"/>
              <w:color w:val="000000"/>
              <w:sz w:val="22"/>
              <w:szCs w:val="22"/>
              <w:u w:val="none"/>
              <w:shd w:val="clear" w:fill="auto"/>
              <w:vertAlign w:val="baseline"/>
            </w:rPr>
          </w:pPr>
          <w:r>
            <w:fldChar w:fldCharType="begin"/>
          </w:r>
          <w:r>
            <w:instrText xml:space="preserve"> HYPERLINK \l "_heading=h.3q5sasy" \h </w:instrText>
          </w:r>
          <w:r>
            <w:fldChar w:fldCharType="separate"/>
          </w:r>
          <w:r>
            <w:rPr>
              <w:rFonts w:ascii="Times New Roman" w:hAnsi="Times New Roman" w:eastAsia="Times New Roman" w:cs="Times New Roman"/>
              <w:i w:val="0"/>
              <w:smallCaps w:val="0"/>
              <w:strike w:val="0"/>
              <w:color w:val="000000"/>
              <w:sz w:val="22"/>
              <w:szCs w:val="22"/>
              <w:u w:val="none"/>
              <w:shd w:val="clear" w:fill="auto"/>
              <w:vertAlign w:val="baseline"/>
              <w:rtl w:val="0"/>
            </w:rPr>
            <w:t>3.12 Giao diện quản lý  sản phẩm</w:t>
          </w:r>
          <w:r>
            <w:rPr>
              <w:rFonts w:ascii="Times New Roman" w:hAnsi="Times New Roman" w:eastAsia="Times New Roman" w:cs="Times New Roman"/>
              <w:i w:val="0"/>
              <w:smallCaps w:val="0"/>
              <w:strike w:val="0"/>
              <w:color w:val="000000"/>
              <w:sz w:val="22"/>
              <w:szCs w:val="22"/>
              <w:u w:val="none"/>
              <w:shd w:val="clear" w:fill="auto"/>
              <w:vertAlign w:val="baseline"/>
              <w:rtl w:val="0"/>
            </w:rPr>
            <w:tab/>
          </w:r>
          <w:r>
            <w:rPr>
              <w:rFonts w:ascii="Times New Roman" w:hAnsi="Times New Roman" w:eastAsia="Times New Roman" w:cs="Times New Roman"/>
              <w:i w:val="0"/>
              <w:smallCaps w:val="0"/>
              <w:strike w:val="0"/>
              <w:color w:val="000000"/>
              <w:sz w:val="22"/>
              <w:szCs w:val="22"/>
              <w:u w:val="none"/>
              <w:shd w:val="clear" w:fill="auto"/>
              <w:vertAlign w:val="baseline"/>
              <w:rtl w:val="0"/>
            </w:rPr>
            <w:t>19</w:t>
          </w:r>
          <w:r>
            <w:rPr>
              <w:rFonts w:ascii="Times New Roman" w:hAnsi="Times New Roman" w:eastAsia="Times New Roman" w:cs="Times New Roman"/>
              <w:i w:val="0"/>
              <w:smallCaps w:val="0"/>
              <w:strike w:val="0"/>
              <w:color w:val="000000"/>
              <w:sz w:val="22"/>
              <w:szCs w:val="22"/>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65"/>
            </w:tabs>
            <w:spacing w:before="0" w:after="100" w:line="240" w:lineRule="auto"/>
            <w:ind w:left="440" w:right="0" w:firstLine="0"/>
            <w:jc w:val="left"/>
            <w:rPr>
              <w:rFonts w:ascii="Times New Roman" w:hAnsi="Times New Roman" w:eastAsia="Times New Roman" w:cs="Times New Roman"/>
              <w:i w:val="0"/>
              <w:smallCaps w:val="0"/>
              <w:strike w:val="0"/>
              <w:color w:val="000000"/>
              <w:sz w:val="22"/>
              <w:szCs w:val="22"/>
              <w:u w:val="none"/>
              <w:shd w:val="clear" w:fill="auto"/>
              <w:vertAlign w:val="baseline"/>
            </w:rPr>
          </w:pPr>
          <w:r>
            <w:fldChar w:fldCharType="begin"/>
          </w:r>
          <w:r>
            <w:instrText xml:space="preserve"> HYPERLINK \l "_heading=h.25b2l0r" \h </w:instrText>
          </w:r>
          <w:r>
            <w:fldChar w:fldCharType="separate"/>
          </w:r>
          <w:r>
            <w:rPr>
              <w:rFonts w:ascii="Times New Roman" w:hAnsi="Times New Roman" w:eastAsia="Times New Roman" w:cs="Times New Roman"/>
              <w:i w:val="0"/>
              <w:smallCaps w:val="0"/>
              <w:strike w:val="0"/>
              <w:color w:val="000000"/>
              <w:sz w:val="22"/>
              <w:szCs w:val="22"/>
              <w:u w:val="none"/>
              <w:shd w:val="clear" w:fill="auto"/>
              <w:vertAlign w:val="baseline"/>
              <w:rtl w:val="0"/>
            </w:rPr>
            <w:t>3.13  Giao diện quản lý đơn hàng</w:t>
          </w:r>
          <w:r>
            <w:rPr>
              <w:rFonts w:ascii="Times New Roman" w:hAnsi="Times New Roman" w:eastAsia="Times New Roman" w:cs="Times New Roman"/>
              <w:i w:val="0"/>
              <w:smallCaps w:val="0"/>
              <w:strike w:val="0"/>
              <w:color w:val="000000"/>
              <w:sz w:val="22"/>
              <w:szCs w:val="22"/>
              <w:u w:val="none"/>
              <w:shd w:val="clear" w:fill="auto"/>
              <w:vertAlign w:val="baseline"/>
              <w:rtl w:val="0"/>
            </w:rPr>
            <w:tab/>
          </w:r>
          <w:r>
            <w:rPr>
              <w:rFonts w:ascii="Times New Roman" w:hAnsi="Times New Roman" w:eastAsia="Times New Roman" w:cs="Times New Roman"/>
              <w:i w:val="0"/>
              <w:smallCaps w:val="0"/>
              <w:strike w:val="0"/>
              <w:color w:val="000000"/>
              <w:sz w:val="22"/>
              <w:szCs w:val="22"/>
              <w:u w:val="none"/>
              <w:shd w:val="clear" w:fill="auto"/>
              <w:vertAlign w:val="baseline"/>
              <w:rtl w:val="0"/>
            </w:rPr>
            <w:t>19</w:t>
          </w:r>
          <w:r>
            <w:rPr>
              <w:rFonts w:ascii="Times New Roman" w:hAnsi="Times New Roman" w:eastAsia="Times New Roman" w:cs="Times New Roman"/>
              <w:i w:val="0"/>
              <w:smallCaps w:val="0"/>
              <w:strike w:val="0"/>
              <w:color w:val="000000"/>
              <w:sz w:val="22"/>
              <w:szCs w:val="22"/>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65"/>
            </w:tabs>
            <w:spacing w:before="0" w:after="100" w:line="240" w:lineRule="auto"/>
            <w:ind w:left="440" w:right="0" w:firstLine="0"/>
            <w:jc w:val="left"/>
            <w:rPr>
              <w:rFonts w:ascii="Times New Roman" w:hAnsi="Times New Roman" w:eastAsia="Times New Roman" w:cs="Times New Roman"/>
              <w:i w:val="0"/>
              <w:smallCaps w:val="0"/>
              <w:strike w:val="0"/>
              <w:color w:val="000000"/>
              <w:sz w:val="22"/>
              <w:szCs w:val="22"/>
              <w:u w:val="none"/>
              <w:shd w:val="clear" w:fill="auto"/>
              <w:vertAlign w:val="baseline"/>
            </w:rPr>
          </w:pPr>
          <w:r>
            <w:fldChar w:fldCharType="begin"/>
          </w:r>
          <w:r>
            <w:instrText xml:space="preserve"> HYPERLINK \l "_heading=h.kgcv8k" \h </w:instrText>
          </w:r>
          <w:r>
            <w:fldChar w:fldCharType="separate"/>
          </w:r>
          <w:r>
            <w:rPr>
              <w:rFonts w:ascii="Times New Roman" w:hAnsi="Times New Roman" w:eastAsia="Times New Roman" w:cs="Times New Roman"/>
              <w:i w:val="0"/>
              <w:smallCaps w:val="0"/>
              <w:strike w:val="0"/>
              <w:color w:val="000000"/>
              <w:sz w:val="22"/>
              <w:szCs w:val="22"/>
              <w:u w:val="none"/>
              <w:shd w:val="clear" w:fill="auto"/>
              <w:vertAlign w:val="baseline"/>
              <w:rtl w:val="0"/>
            </w:rPr>
            <w:t>3.14 Giao diện quản lý người dùng</w:t>
          </w:r>
          <w:r>
            <w:rPr>
              <w:rFonts w:ascii="Times New Roman" w:hAnsi="Times New Roman" w:eastAsia="Times New Roman" w:cs="Times New Roman"/>
              <w:i w:val="0"/>
              <w:smallCaps w:val="0"/>
              <w:strike w:val="0"/>
              <w:color w:val="000000"/>
              <w:sz w:val="22"/>
              <w:szCs w:val="22"/>
              <w:u w:val="none"/>
              <w:shd w:val="clear" w:fill="auto"/>
              <w:vertAlign w:val="baseline"/>
              <w:rtl w:val="0"/>
            </w:rPr>
            <w:tab/>
          </w:r>
          <w:r>
            <w:rPr>
              <w:rFonts w:ascii="Times New Roman" w:hAnsi="Times New Roman" w:eastAsia="Times New Roman" w:cs="Times New Roman"/>
              <w:i w:val="0"/>
              <w:smallCaps w:val="0"/>
              <w:strike w:val="0"/>
              <w:color w:val="000000"/>
              <w:sz w:val="22"/>
              <w:szCs w:val="22"/>
              <w:u w:val="none"/>
              <w:shd w:val="clear" w:fill="auto"/>
              <w:vertAlign w:val="baseline"/>
              <w:rtl w:val="0"/>
            </w:rPr>
            <w:t>20</w:t>
          </w:r>
          <w:r>
            <w:rPr>
              <w:rFonts w:ascii="Times New Roman" w:hAnsi="Times New Roman" w:eastAsia="Times New Roman" w:cs="Times New Roman"/>
              <w:i w:val="0"/>
              <w:smallCaps w:val="0"/>
              <w:strike w:val="0"/>
              <w:color w:val="000000"/>
              <w:sz w:val="22"/>
              <w:szCs w:val="22"/>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65"/>
            </w:tabs>
            <w:spacing w:before="0" w:after="100" w:line="240" w:lineRule="auto"/>
            <w:ind w:left="0" w:right="0" w:firstLine="0"/>
            <w:jc w:val="left"/>
            <w:rPr>
              <w:rFonts w:ascii="Times New Roman" w:hAnsi="Times New Roman" w:eastAsia="Times New Roman" w:cs="Times New Roman"/>
              <w:i w:val="0"/>
              <w:smallCaps w:val="0"/>
              <w:strike w:val="0"/>
              <w:color w:val="000000"/>
              <w:sz w:val="22"/>
              <w:szCs w:val="22"/>
              <w:u w:val="none"/>
              <w:shd w:val="clear" w:fill="auto"/>
              <w:vertAlign w:val="baseline"/>
            </w:rPr>
          </w:pPr>
          <w:r>
            <w:fldChar w:fldCharType="begin"/>
          </w:r>
          <w:r>
            <w:instrText xml:space="preserve"> HYPERLINK \l "_heading=h.34g0dwd" \h </w:instrText>
          </w:r>
          <w:r>
            <w:fldChar w:fldCharType="separate"/>
          </w:r>
          <w:r>
            <w:rPr>
              <w:rFonts w:ascii="Times New Roman" w:hAnsi="Times New Roman" w:eastAsia="Times New Roman" w:cs="Times New Roman"/>
              <w:i w:val="0"/>
              <w:smallCaps w:val="0"/>
              <w:strike w:val="0"/>
              <w:color w:val="000000"/>
              <w:sz w:val="22"/>
              <w:szCs w:val="22"/>
              <w:u w:val="none"/>
              <w:shd w:val="clear" w:fill="auto"/>
              <w:vertAlign w:val="baseline"/>
              <w:rtl w:val="0"/>
            </w:rPr>
            <w:t>KẾT LUẬN</w:t>
          </w:r>
          <w:r>
            <w:rPr>
              <w:rFonts w:ascii="Times New Roman" w:hAnsi="Times New Roman" w:eastAsia="Times New Roman" w:cs="Times New Roman"/>
              <w:i w:val="0"/>
              <w:smallCaps w:val="0"/>
              <w:strike w:val="0"/>
              <w:color w:val="000000"/>
              <w:sz w:val="22"/>
              <w:szCs w:val="22"/>
              <w:u w:val="none"/>
              <w:shd w:val="clear" w:fill="auto"/>
              <w:vertAlign w:val="baseline"/>
              <w:rtl w:val="0"/>
            </w:rPr>
            <w:tab/>
          </w:r>
          <w:r>
            <w:rPr>
              <w:rFonts w:ascii="Times New Roman" w:hAnsi="Times New Roman" w:eastAsia="Times New Roman" w:cs="Times New Roman"/>
              <w:i w:val="0"/>
              <w:smallCaps w:val="0"/>
              <w:strike w:val="0"/>
              <w:color w:val="000000"/>
              <w:sz w:val="22"/>
              <w:szCs w:val="22"/>
              <w:u w:val="none"/>
              <w:shd w:val="clear" w:fill="auto"/>
              <w:vertAlign w:val="baseline"/>
              <w:rtl w:val="0"/>
            </w:rPr>
            <w:t>21</w:t>
          </w:r>
          <w:r>
            <w:rPr>
              <w:rFonts w:ascii="Times New Roman" w:hAnsi="Times New Roman" w:eastAsia="Times New Roman" w:cs="Times New Roman"/>
              <w:i w:val="0"/>
              <w:smallCaps w:val="0"/>
              <w:strike w:val="0"/>
              <w:color w:val="000000"/>
              <w:sz w:val="22"/>
              <w:szCs w:val="22"/>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65"/>
            </w:tabs>
            <w:spacing w:before="0" w:after="100" w:line="240" w:lineRule="auto"/>
            <w:ind w:left="220" w:right="0" w:firstLine="0"/>
            <w:jc w:val="left"/>
            <w:rPr>
              <w:rFonts w:ascii="Times New Roman" w:hAnsi="Times New Roman" w:eastAsia="Times New Roman" w:cs="Times New Roman"/>
              <w:i w:val="0"/>
              <w:smallCaps w:val="0"/>
              <w:strike w:val="0"/>
              <w:color w:val="000000"/>
              <w:sz w:val="22"/>
              <w:szCs w:val="22"/>
              <w:u w:val="none"/>
              <w:shd w:val="clear" w:fill="auto"/>
              <w:vertAlign w:val="baseline"/>
            </w:rPr>
          </w:pPr>
          <w:r>
            <w:fldChar w:fldCharType="begin"/>
          </w:r>
          <w:r>
            <w:instrText xml:space="preserve"> HYPERLINK \l "_heading=h.1jlao46" \h </w:instrText>
          </w:r>
          <w:r>
            <w:fldChar w:fldCharType="separate"/>
          </w:r>
          <w:r>
            <w:rPr>
              <w:rFonts w:ascii="Times New Roman" w:hAnsi="Times New Roman" w:eastAsia="Times New Roman" w:cs="Times New Roman"/>
              <w:i w:val="0"/>
              <w:smallCaps w:val="0"/>
              <w:strike w:val="0"/>
              <w:color w:val="000000"/>
              <w:sz w:val="22"/>
              <w:szCs w:val="22"/>
              <w:u w:val="none"/>
              <w:shd w:val="clear" w:fill="auto"/>
              <w:vertAlign w:val="baseline"/>
              <w:rtl w:val="0"/>
            </w:rPr>
            <w:t>1. Kết quả đạt được</w:t>
          </w:r>
          <w:r>
            <w:rPr>
              <w:rFonts w:ascii="Times New Roman" w:hAnsi="Times New Roman" w:eastAsia="Times New Roman" w:cs="Times New Roman"/>
              <w:i w:val="0"/>
              <w:smallCaps w:val="0"/>
              <w:strike w:val="0"/>
              <w:color w:val="000000"/>
              <w:sz w:val="22"/>
              <w:szCs w:val="22"/>
              <w:u w:val="none"/>
              <w:shd w:val="clear" w:fill="auto"/>
              <w:vertAlign w:val="baseline"/>
              <w:rtl w:val="0"/>
            </w:rPr>
            <w:tab/>
          </w:r>
          <w:r>
            <w:rPr>
              <w:rFonts w:ascii="Times New Roman" w:hAnsi="Times New Roman" w:eastAsia="Times New Roman" w:cs="Times New Roman"/>
              <w:i w:val="0"/>
              <w:smallCaps w:val="0"/>
              <w:strike w:val="0"/>
              <w:color w:val="000000"/>
              <w:sz w:val="22"/>
              <w:szCs w:val="22"/>
              <w:u w:val="none"/>
              <w:shd w:val="clear" w:fill="auto"/>
              <w:vertAlign w:val="baseline"/>
              <w:rtl w:val="0"/>
            </w:rPr>
            <w:t>21</w:t>
          </w:r>
          <w:r>
            <w:rPr>
              <w:rFonts w:ascii="Times New Roman" w:hAnsi="Times New Roman" w:eastAsia="Times New Roman" w:cs="Times New Roman"/>
              <w:i w:val="0"/>
              <w:smallCaps w:val="0"/>
              <w:strike w:val="0"/>
              <w:color w:val="000000"/>
              <w:sz w:val="22"/>
              <w:szCs w:val="22"/>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65"/>
            </w:tabs>
            <w:spacing w:before="0" w:after="100" w:line="240" w:lineRule="auto"/>
            <w:ind w:left="220" w:right="0" w:firstLine="0"/>
            <w:jc w:val="left"/>
            <w:rPr>
              <w:rFonts w:ascii="Times New Roman" w:hAnsi="Times New Roman" w:eastAsia="Times New Roman" w:cs="Times New Roman"/>
              <w:i w:val="0"/>
              <w:smallCaps w:val="0"/>
              <w:strike w:val="0"/>
              <w:color w:val="000000"/>
              <w:sz w:val="22"/>
              <w:szCs w:val="22"/>
              <w:u w:val="none"/>
              <w:shd w:val="clear" w:fill="auto"/>
              <w:vertAlign w:val="baseline"/>
            </w:rPr>
          </w:pPr>
          <w:r>
            <w:fldChar w:fldCharType="begin"/>
          </w:r>
          <w:r>
            <w:instrText xml:space="preserve"> HYPERLINK \l "_heading=h.43ky6rz" \h </w:instrText>
          </w:r>
          <w:r>
            <w:fldChar w:fldCharType="separate"/>
          </w:r>
          <w:r>
            <w:rPr>
              <w:rFonts w:ascii="Times New Roman" w:hAnsi="Times New Roman" w:eastAsia="Times New Roman" w:cs="Times New Roman"/>
              <w:i w:val="0"/>
              <w:smallCaps w:val="0"/>
              <w:strike w:val="0"/>
              <w:color w:val="000000"/>
              <w:sz w:val="22"/>
              <w:szCs w:val="22"/>
              <w:u w:val="none"/>
              <w:shd w:val="clear" w:fill="auto"/>
              <w:vertAlign w:val="baseline"/>
              <w:rtl w:val="0"/>
            </w:rPr>
            <w:t>2. Hướng phát triển</w:t>
          </w:r>
          <w:r>
            <w:rPr>
              <w:rFonts w:ascii="Times New Roman" w:hAnsi="Times New Roman" w:eastAsia="Times New Roman" w:cs="Times New Roman"/>
              <w:i w:val="0"/>
              <w:smallCaps w:val="0"/>
              <w:strike w:val="0"/>
              <w:color w:val="000000"/>
              <w:sz w:val="22"/>
              <w:szCs w:val="22"/>
              <w:u w:val="none"/>
              <w:shd w:val="clear" w:fill="auto"/>
              <w:vertAlign w:val="baseline"/>
              <w:rtl w:val="0"/>
            </w:rPr>
            <w:tab/>
          </w:r>
          <w:r>
            <w:rPr>
              <w:rFonts w:ascii="Times New Roman" w:hAnsi="Times New Roman" w:eastAsia="Times New Roman" w:cs="Times New Roman"/>
              <w:i w:val="0"/>
              <w:smallCaps w:val="0"/>
              <w:strike w:val="0"/>
              <w:color w:val="000000"/>
              <w:sz w:val="22"/>
              <w:szCs w:val="22"/>
              <w:u w:val="none"/>
              <w:shd w:val="clear" w:fill="auto"/>
              <w:vertAlign w:val="baseline"/>
              <w:rtl w:val="0"/>
            </w:rPr>
            <w:t>22</w:t>
          </w:r>
          <w:r>
            <w:rPr>
              <w:rFonts w:ascii="Times New Roman" w:hAnsi="Times New Roman" w:eastAsia="Times New Roman" w:cs="Times New Roman"/>
              <w:i w:val="0"/>
              <w:smallCaps w:val="0"/>
              <w:strike w:val="0"/>
              <w:color w:val="000000"/>
              <w:sz w:val="22"/>
              <w:szCs w:val="22"/>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65"/>
            </w:tabs>
            <w:spacing w:before="0" w:after="100" w:line="240" w:lineRule="auto"/>
            <w:ind w:left="0" w:right="0" w:firstLine="0"/>
            <w:jc w:val="left"/>
            <w:rPr>
              <w:rFonts w:ascii="Times New Roman" w:hAnsi="Times New Roman" w:eastAsia="Times New Roman" w:cs="Times New Roman"/>
              <w:i w:val="0"/>
              <w:smallCaps w:val="0"/>
              <w:strike w:val="0"/>
              <w:color w:val="000000"/>
              <w:sz w:val="22"/>
              <w:szCs w:val="22"/>
              <w:u w:val="none"/>
              <w:shd w:val="clear" w:fill="auto"/>
              <w:vertAlign w:val="baseline"/>
            </w:rPr>
          </w:pPr>
          <w:r>
            <w:fldChar w:fldCharType="begin"/>
          </w:r>
          <w:r>
            <w:instrText xml:space="preserve"> HYPERLINK \l "_heading=h.2iq8gzs" \h </w:instrText>
          </w:r>
          <w:r>
            <w:fldChar w:fldCharType="separate"/>
          </w:r>
          <w:r>
            <w:rPr>
              <w:rFonts w:ascii="Times New Roman" w:hAnsi="Times New Roman" w:eastAsia="Times New Roman" w:cs="Times New Roman"/>
              <w:i w:val="0"/>
              <w:smallCaps w:val="0"/>
              <w:strike w:val="0"/>
              <w:color w:val="000000"/>
              <w:sz w:val="22"/>
              <w:szCs w:val="22"/>
              <w:u w:val="none"/>
              <w:shd w:val="clear" w:fill="auto"/>
              <w:vertAlign w:val="baseline"/>
              <w:rtl w:val="0"/>
            </w:rPr>
            <w:t>TÀI LIỆU THAM KHẢO</w:t>
          </w:r>
          <w:r>
            <w:rPr>
              <w:rFonts w:ascii="Times New Roman" w:hAnsi="Times New Roman" w:eastAsia="Times New Roman" w:cs="Times New Roman"/>
              <w:i w:val="0"/>
              <w:smallCaps w:val="0"/>
              <w:strike w:val="0"/>
              <w:color w:val="000000"/>
              <w:sz w:val="22"/>
              <w:szCs w:val="22"/>
              <w:u w:val="none"/>
              <w:shd w:val="clear" w:fill="auto"/>
              <w:vertAlign w:val="baseline"/>
              <w:rtl w:val="0"/>
            </w:rPr>
            <w:tab/>
          </w:r>
          <w:r>
            <w:rPr>
              <w:rFonts w:ascii="Times New Roman" w:hAnsi="Times New Roman" w:eastAsia="Times New Roman" w:cs="Times New Roman"/>
              <w:i w:val="0"/>
              <w:smallCaps w:val="0"/>
              <w:strike w:val="0"/>
              <w:color w:val="000000"/>
              <w:sz w:val="22"/>
              <w:szCs w:val="22"/>
              <w:u w:val="none"/>
              <w:shd w:val="clear" w:fill="auto"/>
              <w:vertAlign w:val="baseline"/>
              <w:rtl w:val="0"/>
            </w:rPr>
            <w:t>23</w:t>
          </w:r>
          <w:r>
            <w:rPr>
              <w:rFonts w:ascii="Times New Roman" w:hAnsi="Times New Roman" w:eastAsia="Times New Roman" w:cs="Times New Roman"/>
              <w:i w:val="0"/>
              <w:smallCaps w:val="0"/>
              <w:strike w:val="0"/>
              <w:color w:val="000000"/>
              <w:sz w:val="22"/>
              <w:szCs w:val="22"/>
              <w:u w:val="none"/>
              <w:shd w:val="clear" w:fill="auto"/>
              <w:vertAlign w:val="baseline"/>
              <w:rtl w:val="0"/>
            </w:rPr>
            <w:fldChar w:fldCharType="end"/>
          </w:r>
        </w:p>
        <w:p>
          <w:pPr>
            <w:rPr>
              <w:rFonts w:ascii="Times New Roman" w:hAnsi="Times New Roman" w:eastAsia="Times New Roman" w:cs="Times New Roman"/>
            </w:rPr>
          </w:pPr>
          <w:r>
            <w:fldChar w:fldCharType="end"/>
          </w:r>
        </w:p>
      </w:sdtContent>
    </w:sdt>
    <w:p>
      <w:pPr>
        <w:pStyle w:val="2"/>
      </w:pPr>
      <w:bookmarkStart w:id="5" w:name="_heading=h.tyjcwt" w:colFirst="0" w:colLast="0"/>
      <w:bookmarkEnd w:id="5"/>
      <w:r>
        <w:br w:type="column"/>
      </w:r>
      <w:r>
        <w:rPr>
          <w:rtl w:val="0"/>
        </w:rPr>
        <w:t>DANH MỤC HÌNH VẼ</w:t>
      </w:r>
    </w:p>
    <w:p>
      <w:pPr>
        <w:spacing w:after="200" w:line="276" w:lineRule="auto"/>
        <w:rPr>
          <w:rFonts w:ascii="Times New Roman" w:hAnsi="Times New Roman" w:eastAsia="Times New Roman" w:cs="Times New Roman"/>
        </w:rPr>
      </w:pPr>
      <w:r>
        <w:br w:type="page"/>
      </w:r>
    </w:p>
    <w:p>
      <w:pPr>
        <w:pStyle w:val="2"/>
      </w:pPr>
      <w:bookmarkStart w:id="6" w:name="_heading=h.3dy6vkm" w:colFirst="0" w:colLast="0"/>
      <w:bookmarkEnd w:id="6"/>
      <w:r>
        <w:rPr>
          <w:rtl w:val="0"/>
        </w:rPr>
        <w:t>DANH MỤC BẢNG BIỂU</w:t>
      </w:r>
    </w:p>
    <w:p>
      <w:pPr>
        <w:spacing w:after="200" w:line="276" w:lineRule="auto"/>
        <w:rPr>
          <w:rFonts w:ascii="Times New Roman" w:hAnsi="Times New Roman" w:eastAsia="Times New Roman" w:cs="Times New Roman"/>
          <w:b/>
          <w:color w:val="000000"/>
          <w:sz w:val="32"/>
          <w:szCs w:val="32"/>
        </w:rPr>
      </w:pPr>
      <w:r>
        <w:br w:type="page"/>
      </w:r>
    </w:p>
    <w:p>
      <w:pPr>
        <w:pStyle w:val="2"/>
      </w:pPr>
      <w:bookmarkStart w:id="7" w:name="_heading=h.1t3h5sf" w:colFirst="0" w:colLast="0"/>
      <w:bookmarkEnd w:id="7"/>
      <w:r>
        <w:rPr>
          <w:rtl w:val="0"/>
        </w:rPr>
        <w:t>DANH MỤC CÁC TỪ VIẾT TẮT</w:t>
      </w:r>
    </w:p>
    <w:p>
      <w:pPr>
        <w:spacing w:after="200" w:line="276" w:lineRule="auto"/>
        <w:rPr>
          <w:rFonts w:ascii="Times New Roman" w:hAnsi="Times New Roman" w:eastAsia="Times New Roman" w:cs="Times New Roman"/>
          <w:b/>
          <w:color w:val="000000"/>
          <w:sz w:val="32"/>
          <w:szCs w:val="32"/>
        </w:rPr>
      </w:pPr>
    </w:p>
    <w:tbl>
      <w:tblPr>
        <w:tblStyle w:val="34"/>
        <w:tblW w:w="893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696"/>
        <w:gridCol w:w="723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shd w:val="clear" w:color="auto" w:fill="auto"/>
          </w:tcPr>
          <w:p>
            <w:pPr>
              <w:spacing w:before="12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VIẾT TẮT</w:t>
            </w:r>
          </w:p>
        </w:tc>
        <w:tc>
          <w:tcPr>
            <w:shd w:val="clear" w:color="auto" w:fill="auto"/>
          </w:tcPr>
          <w:p>
            <w:pPr>
              <w:spacing w:before="12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NỘI DUNG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3" w:hRule="atLeast"/>
        </w:trPr>
        <w:tc>
          <w:tcPr>
            <w:shd w:val="clear" w:color="auto" w:fill="auto"/>
          </w:tcPr>
          <w:p>
            <w:pPr>
              <w:spacing w:before="120" w:line="360" w:lineRule="auto"/>
              <w:jc w:val="center"/>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HTML</w:t>
            </w:r>
          </w:p>
        </w:tc>
        <w:tc>
          <w:tcPr>
            <w:shd w:val="clear" w:color="auto" w:fill="auto"/>
          </w:tcPr>
          <w:p>
            <w:pPr>
              <w:spacing w:before="120" w:line="360" w:lineRule="auto"/>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HyperText Markup Language (Ngôn ngữ đánh dấu siêu văn bản)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shd w:val="clear" w:color="auto" w:fill="auto"/>
          </w:tcPr>
          <w:p>
            <w:pPr>
              <w:spacing w:before="120" w:line="360" w:lineRule="auto"/>
              <w:jc w:val="center"/>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CSS</w:t>
            </w:r>
          </w:p>
        </w:tc>
        <w:tc>
          <w:tcPr>
            <w:shd w:val="clear" w:color="auto" w:fill="auto"/>
          </w:tcPr>
          <w:p>
            <w:pPr>
              <w:spacing w:before="120" w:line="360" w:lineRule="auto"/>
              <w:rPr>
                <w:rFonts w:ascii="Times New Roman" w:hAnsi="Times New Roman" w:eastAsia="Times New Roman" w:cs="Times New Roman"/>
                <w:b/>
                <w:color w:val="000000"/>
                <w:sz w:val="26"/>
                <w:szCs w:val="26"/>
              </w:rPr>
            </w:pPr>
            <w:r>
              <w:rPr>
                <w:rFonts w:ascii="Times New Roman" w:hAnsi="Times New Roman" w:eastAsia="Times New Roman" w:cs="Times New Roman"/>
                <w:color w:val="000000"/>
                <w:sz w:val="26"/>
                <w:szCs w:val="26"/>
                <w:rtl w:val="0"/>
              </w:rPr>
              <w:t>Cascading Style Sheets (Ngôn ngữ tạo phong cách cho trang web)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shd w:val="clear" w:color="auto" w:fill="auto"/>
          </w:tcPr>
          <w:p>
            <w:pPr>
              <w:spacing w:before="120" w:line="360" w:lineRule="auto"/>
              <w:jc w:val="center"/>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PHP</w:t>
            </w:r>
          </w:p>
        </w:tc>
        <w:tc>
          <w:tcPr>
            <w:shd w:val="clear" w:color="auto" w:fill="auto"/>
          </w:tcPr>
          <w:p>
            <w:pPr>
              <w:spacing w:before="120" w:line="360" w:lineRule="auto"/>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Hypertext Preprocessor (Ngôn ngữ lập trình kịch bản)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shd w:val="clear" w:color="auto" w:fill="auto"/>
          </w:tcPr>
          <w:p>
            <w:pPr>
              <w:spacing w:before="120" w:line="360" w:lineRule="auto"/>
              <w:jc w:val="center"/>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JS</w:t>
            </w:r>
          </w:p>
        </w:tc>
        <w:tc>
          <w:tcPr>
            <w:shd w:val="clear" w:color="auto" w:fill="auto"/>
          </w:tcPr>
          <w:p>
            <w:pPr>
              <w:spacing w:before="120" w:line="360" w:lineRule="auto"/>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JavaScript (Ngôn ngữ lập trình thông dịch)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shd w:val="clear" w:color="auto" w:fill="auto"/>
          </w:tcPr>
          <w:p>
            <w:pPr>
              <w:spacing w:before="120" w:line="360" w:lineRule="auto"/>
              <w:jc w:val="center"/>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UC</w:t>
            </w:r>
          </w:p>
        </w:tc>
        <w:tc>
          <w:tcPr>
            <w:shd w:val="clear" w:color="auto" w:fill="auto"/>
          </w:tcPr>
          <w:p>
            <w:pPr>
              <w:spacing w:before="120" w:line="360" w:lineRule="auto"/>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Use case (Ca sử dụng)</w:t>
            </w:r>
          </w:p>
        </w:tc>
      </w:tr>
    </w:tbl>
    <w:p>
      <w:pPr>
        <w:spacing w:after="200" w:line="276" w:lineRule="auto"/>
        <w:jc w:val="center"/>
        <w:rPr>
          <w:rFonts w:ascii="Times New Roman" w:hAnsi="Times New Roman" w:eastAsia="Times New Roman" w:cs="Times New Roman"/>
          <w:b/>
          <w:color w:val="000000"/>
          <w:sz w:val="32"/>
          <w:szCs w:val="32"/>
        </w:rPr>
        <w:sectPr>
          <w:footerReference r:id="rId7" w:type="default"/>
          <w:pgSz w:w="11907" w:h="16840"/>
          <w:pgMar w:top="1701" w:right="1701" w:bottom="1134" w:left="1531" w:header="708" w:footer="708" w:gutter="0"/>
          <w:pgNumType w:start="1"/>
          <w:cols w:space="720" w:num="1"/>
        </w:sectPr>
      </w:pPr>
    </w:p>
    <w:p>
      <w:pPr>
        <w:pStyle w:val="2"/>
        <w:spacing w:before="0"/>
      </w:pPr>
      <w:bookmarkStart w:id="8" w:name="_heading=h.4d34og8" w:colFirst="0" w:colLast="0"/>
      <w:bookmarkEnd w:id="8"/>
      <w:r>
        <w:rPr>
          <w:rtl w:val="0"/>
        </w:rPr>
        <w:t>MỞ ĐẦU</w:t>
      </w:r>
    </w:p>
    <w:p>
      <w:pPr>
        <w:rPr>
          <w:rFonts w:ascii="Times New Roman" w:hAnsi="Times New Roman" w:eastAsia="Times New Roman" w:cs="Times New Roman"/>
        </w:rPr>
      </w:pPr>
    </w:p>
    <w:p>
      <w:pPr>
        <w:pStyle w:val="3"/>
        <w:rPr>
          <w:b w:val="0"/>
        </w:rPr>
      </w:pPr>
      <w:bookmarkStart w:id="9" w:name="_heading=h.2s8eyo1" w:colFirst="0" w:colLast="0"/>
      <w:bookmarkEnd w:id="9"/>
      <w:r>
        <w:rPr>
          <w:rtl w:val="0"/>
        </w:rPr>
        <w:t>1. Lý do chọn đề tài</w:t>
      </w:r>
    </w:p>
    <w:p>
      <w:pPr>
        <w:rPr>
          <w:rFonts w:ascii="Times New Roman" w:hAnsi="Times New Roman" w:eastAsia="Times New Roman" w:cs="Times New Roman"/>
        </w:rPr>
      </w:pPr>
    </w:p>
    <w:p>
      <w:pPr>
        <w:spacing w:line="276"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Trong thời buổi kinh tế thị trường hiện nay sự cạnh tranh giữa các doanh nghiệp về mặt tiếp thị sản phẩm và tiếp cận khách hàng diễn ra rất khốc liệt và hầu hết các doanh nghiệp đều mong muốn sản phẩm của mình được nhiều khách hàng biết đến và sử dụng nó.</w:t>
      </w:r>
    </w:p>
    <w:p>
      <w:pPr>
        <w:spacing w:line="276"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Hiện nay hầu hết các doanh nghiệp phát triển hệ thống bán hàng theo loại hình thương mại điện tử. So với kinh doanh truyền thống thì thương mại điện tử chi phí thấp hơn, hiệu quả cao hơn. Hơn thế nữa, với lợi thế của sự phát triển nhảy vọt của công nghệ thông tin, Internet hiện nay, thì việc truyền tải thông tin sản phẩm thuận tiện hơn rất nhiều. </w:t>
      </w:r>
    </w:p>
    <w:p>
      <w:pPr>
        <w:spacing w:line="276"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Và đi kèm với sự phát triển mạnh mẽ này là các dịch vụ, tiện ích để phục vụ đời sống , công việc, giải trí… của con người, cụ thể là dịch vụ mua bán trực tuyến qua mạng đang tỏ ra hiệu quả đối với con người và dần trở thành nhu cầu thiết yếu phục vụ đời sống con người. Kết hợp với bộ phận giao hàng tận nơi, là thông qua bưu điện, thanh toán thẻ ngân hàng càng thêm thuận lợi để loại hình này phát triển.</w:t>
      </w:r>
    </w:p>
    <w:p>
      <w:pPr>
        <w:spacing w:line="276"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Hiện nay, tình trạng thực phẩm như rau củ, cá, thịt,.. tồn dư hóa chất, kém chất lượng đang trôi nổi tràn lan trên thị trường.Để giải quyết vấn đề đó và nhằm hướng tới sự chuyên nghiệp trong kinh doanh và tạo ra sự tiện lợi tối đa cho khách hàng và doanh nghiệp, nhằm mang lại cho khách hàng những mặt hàng nông sản và đạt chất lượng, tươi sạch, đảm bảo vệ sinh và nguồn gốc xuất xứ.Chúng em đã có ý tưởng thiết kế và xây dựng </w:t>
      </w:r>
      <w:r>
        <w:rPr>
          <w:rFonts w:ascii="Times New Roman" w:hAnsi="Times New Roman" w:eastAsia="Times New Roman" w:cs="Times New Roman"/>
          <w:b/>
          <w:i/>
          <w:sz w:val="26"/>
          <w:szCs w:val="26"/>
          <w:rtl w:val="0"/>
        </w:rPr>
        <w:t>“Website bán thực phẩm hữu cơ”</w:t>
      </w:r>
      <w:r>
        <w:rPr>
          <w:rFonts w:ascii="Times New Roman" w:hAnsi="Times New Roman" w:eastAsia="Times New Roman" w:cs="Times New Roman"/>
          <w:sz w:val="26"/>
          <w:szCs w:val="26"/>
          <w:rtl w:val="0"/>
        </w:rPr>
        <w:t xml:space="preserve">  để phục vụ mọi người một cách tốt nhất.</w:t>
      </w:r>
    </w:p>
    <w:p>
      <w:pPr>
        <w:pStyle w:val="3"/>
      </w:pPr>
      <w:bookmarkStart w:id="10" w:name="_heading=h.17dp8vu" w:colFirst="0" w:colLast="0"/>
      <w:bookmarkEnd w:id="10"/>
      <w:r>
        <w:rPr>
          <w:rtl w:val="0"/>
        </w:rPr>
        <w:t>2. Mục tiêu đề tài</w:t>
      </w:r>
    </w:p>
    <w:p>
      <w:pPr>
        <w:keepNext/>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120" w:after="0" w:line="276" w:lineRule="auto"/>
        <w:ind w:left="720" w:right="0" w:hanging="360"/>
        <w:jc w:val="both"/>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 xml:space="preserve">Xây dựng được website </w:t>
      </w:r>
      <w:r>
        <w:rPr>
          <w:rFonts w:ascii="Times New Roman" w:hAnsi="Times New Roman" w:eastAsia="Times New Roman" w:cs="Times New Roman"/>
          <w:i/>
          <w:smallCaps w:val="0"/>
          <w:strike w:val="0"/>
          <w:color w:val="000000"/>
          <w:sz w:val="26"/>
          <w:szCs w:val="26"/>
          <w:u w:val="none"/>
          <w:shd w:val="clear" w:fill="auto"/>
          <w:vertAlign w:val="baseline"/>
          <w:rtl w:val="0"/>
        </w:rPr>
        <w:t>“Bán hàng thực phẩm sạch”</w:t>
      </w:r>
      <w:r>
        <w:rPr>
          <w:rFonts w:ascii="Times New Roman" w:hAnsi="Times New Roman" w:eastAsia="Times New Roman" w:cs="Times New Roman"/>
          <w:i w:val="0"/>
          <w:smallCaps w:val="0"/>
          <w:strike w:val="0"/>
          <w:color w:val="000000"/>
          <w:sz w:val="26"/>
          <w:szCs w:val="26"/>
          <w:u w:val="none"/>
          <w:shd w:val="clear" w:fill="auto"/>
          <w:vertAlign w:val="baseline"/>
          <w:rtl w:val="0"/>
        </w:rPr>
        <w:t xml:space="preserve"> tương đối hoàn chỉnh phục vụ một cách có hiệu quả cho người dùng dựa trên việc sử dụng các ngôn ngữ HTML, CSS,…</w:t>
      </w:r>
    </w:p>
    <w:p>
      <w:pPr>
        <w:keepNext/>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both"/>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Thay thế cho một cửa hàng trực tiếp thay vì phải tốn nhiều chi phí để thuê nhân viên.</w:t>
      </w:r>
    </w:p>
    <w:p>
      <w:pPr>
        <w:keepNext/>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both"/>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Khách hàng không cần trực tiếp đến cửa hàng mà chỉ cần dùng một vài cái click chuột có thể mua được sản phẩm mình cần.</w:t>
      </w:r>
    </w:p>
    <w:p>
      <w:pPr>
        <w:keepNext/>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120" w:line="276" w:lineRule="auto"/>
        <w:ind w:left="720" w:right="0" w:hanging="360"/>
        <w:jc w:val="both"/>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Dịch vụ hỗ trợ nhanh chóng, tiện lợi và cung cấp các mặt hàng đảm bảo chất lượng, an toàn vì sức khỏe người dùng.</w:t>
      </w:r>
    </w:p>
    <w:p>
      <w:pPr>
        <w:pStyle w:val="3"/>
      </w:pPr>
      <w:bookmarkStart w:id="11" w:name="_heading=h.3rdcrjn" w:colFirst="0" w:colLast="0"/>
      <w:bookmarkEnd w:id="11"/>
      <w:r>
        <w:rPr>
          <w:rtl w:val="0"/>
        </w:rPr>
        <w:t>3. Phương pháp thực hiện</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120" w:after="0" w:line="276" w:lineRule="auto"/>
        <w:ind w:left="720" w:right="0" w:hanging="360"/>
        <w:jc w:val="both"/>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Áp dụng các kiến thức đã được học về HTML, CSS,PHP …. và tìm hiểu thêm về chức năng cách sử dụng của nó để xây dựng frontend</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87" w:right="0" w:hanging="360"/>
        <w:jc w:val="both"/>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Sử dụng HTMl để tạo cấu trúc của một trang web</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87" w:right="0" w:hanging="360"/>
        <w:jc w:val="both"/>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Sử dụng CSS để điều khiển bố cục, định dạng màu sắc, font chữ cho các yếu tố được viết bởi HTML.</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87" w:right="0" w:hanging="360"/>
        <w:jc w:val="both"/>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Xây dựng backend dựa trên php,laravel,…</w:t>
      </w:r>
    </w:p>
    <w:p>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both"/>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Nắm vững kiến thức về phân tích và thiết kế hệ thống thông tin.</w:t>
      </w:r>
    </w:p>
    <w:p>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both"/>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Có kiến thức vững về CSDL: Tổ chức dữ liệu, phân tích, thiết kế CSDL.</w:t>
      </w:r>
    </w:p>
    <w:p>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both"/>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Nắm vững và có khả năng sử dụng thành thạo PHP, HTML, CSS, Javascript, Jquery, Ajax,...</w:t>
      </w:r>
    </w:p>
    <w:p>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both"/>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Nắm vững, sử dụng kết hợp một cách hợp lý các kỹ thuật lập trình.</w:t>
      </w:r>
    </w:p>
    <w:p>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120" w:line="276" w:lineRule="auto"/>
        <w:ind w:left="720" w:right="0" w:hanging="360"/>
        <w:jc w:val="both"/>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Nghiên cứu và tìm hiểu sâu về Laravel PHP Framework.</w:t>
      </w:r>
    </w:p>
    <w:p>
      <w:pPr>
        <w:pStyle w:val="3"/>
      </w:pPr>
      <w:bookmarkStart w:id="12" w:name="_heading=h.26in1rg" w:colFirst="0" w:colLast="0"/>
      <w:bookmarkEnd w:id="12"/>
      <w:r>
        <w:rPr>
          <w:rtl w:val="0"/>
        </w:rPr>
        <w:t>4. Cấu trúc đồ án</w:t>
      </w:r>
    </w:p>
    <w:p>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both"/>
        <w:rPr>
          <w:rFonts w:ascii="Times New Roman" w:hAnsi="Times New Roman" w:eastAsia="Times New Roman" w:cs="Times New Roman"/>
          <w:i/>
          <w:smallCaps w:val="0"/>
          <w:strike w:val="0"/>
          <w:color w:val="000000"/>
          <w:sz w:val="26"/>
          <w:szCs w:val="26"/>
          <w:shd w:val="clear" w:fill="auto"/>
          <w:vertAlign w:val="baseline"/>
        </w:rPr>
      </w:pPr>
      <w:r>
        <w:rPr>
          <w:rFonts w:ascii="Times New Roman" w:hAnsi="Times New Roman" w:eastAsia="Times New Roman" w:cs="Times New Roman"/>
          <w:i/>
          <w:smallCaps w:val="0"/>
          <w:strike w:val="0"/>
          <w:color w:val="000000"/>
          <w:sz w:val="26"/>
          <w:szCs w:val="26"/>
          <w:u w:val="none"/>
          <w:shd w:val="clear" w:fill="auto"/>
          <w:vertAlign w:val="baseline"/>
          <w:rtl w:val="0"/>
        </w:rPr>
        <w:t xml:space="preserve">Giới thiệu: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firstLine="0"/>
        <w:jc w:val="both"/>
        <w:rPr>
          <w:rFonts w:ascii="Times New Roman" w:hAnsi="Times New Roman" w:eastAsia="Times New Roman" w:cs="Times New Roman"/>
          <w:i w:val="0"/>
          <w:smallCaps w:val="0"/>
          <w:strike w:val="0"/>
          <w:color w:val="000000"/>
          <w:sz w:val="26"/>
          <w:szCs w:val="26"/>
          <w:u w:val="none"/>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Nêu lý do chọn đề tài, mục tiêu của đề tài, phương pháp thực hiện.</w:t>
      </w:r>
    </w:p>
    <w:p>
      <w:pPr>
        <w:spacing w:line="276" w:lineRule="auto"/>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Sau đó là các chương:</w:t>
      </w: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120" w:after="120" w:line="276" w:lineRule="auto"/>
        <w:ind w:left="720" w:right="0" w:hanging="360"/>
        <w:jc w:val="both"/>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 xml:space="preserve">Chương 1: </w:t>
      </w:r>
      <w:r>
        <w:rPr>
          <w:rFonts w:ascii="Times New Roman" w:hAnsi="Times New Roman" w:eastAsia="Times New Roman" w:cs="Times New Roman"/>
          <w:i/>
          <w:smallCaps w:val="0"/>
          <w:strike w:val="0"/>
          <w:color w:val="000000"/>
          <w:sz w:val="26"/>
          <w:szCs w:val="26"/>
          <w:u w:val="none"/>
          <w:shd w:val="clear" w:fill="auto"/>
          <w:vertAlign w:val="baseline"/>
          <w:rtl w:val="0"/>
        </w:rPr>
        <w:t xml:space="preserve">Tổng quan về đề tài </w:t>
      </w:r>
    </w:p>
    <w:p>
      <w:pPr>
        <w:spacing w:before="120" w:after="120" w:line="276" w:lineRule="auto"/>
        <w:ind w:left="360" w:firstLine="360"/>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Tổng quan tình hình nghiên cứu, nội dung và kế hoạch thực hiện đề tài.</w:t>
      </w:r>
    </w:p>
    <w:p>
      <w:pPr>
        <w:spacing w:before="120" w:after="120" w:line="276" w:lineRule="auto"/>
        <w:ind w:left="720" w:firstLine="0"/>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Tìm hiểu khái niệm,vai trò, đặc điểm, cấu trúc, lịch sử của các ngôn ngữ, công cụ cấu thành nên Website: HTML, CSS, Javascript, Boo</w:t>
      </w:r>
      <w:r>
        <w:rPr>
          <w:rFonts w:ascii="Times New Roman" w:hAnsi="Times New Roman" w:eastAsia="Times New Roman" w:cs="Times New Roman"/>
          <w:sz w:val="26"/>
          <w:szCs w:val="26"/>
          <w:rtl w:val="0"/>
        </w:rPr>
        <w:t>t</w:t>
      </w:r>
      <w:r>
        <w:rPr>
          <w:rFonts w:ascii="Times New Roman" w:hAnsi="Times New Roman" w:eastAsia="Times New Roman" w:cs="Times New Roman"/>
          <w:color w:val="000000"/>
          <w:sz w:val="26"/>
          <w:szCs w:val="26"/>
          <w:rtl w:val="0"/>
        </w:rPr>
        <w:t>strap, PHP,…</w:t>
      </w: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120" w:after="120" w:line="276" w:lineRule="auto"/>
        <w:ind w:left="720" w:right="0" w:hanging="360"/>
        <w:jc w:val="both"/>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 xml:space="preserve">Chương 2: </w:t>
      </w:r>
      <w:r>
        <w:rPr>
          <w:rFonts w:ascii="Times New Roman" w:hAnsi="Times New Roman" w:eastAsia="Times New Roman" w:cs="Times New Roman"/>
          <w:i/>
          <w:smallCaps w:val="0"/>
          <w:strike w:val="0"/>
          <w:color w:val="000000"/>
          <w:sz w:val="26"/>
          <w:szCs w:val="26"/>
          <w:u w:val="none"/>
          <w:shd w:val="clear" w:fill="auto"/>
          <w:vertAlign w:val="baseline"/>
          <w:rtl w:val="0"/>
        </w:rPr>
        <w:t>Phân tích thiết kế website</w:t>
      </w:r>
    </w:p>
    <w:p>
      <w:pPr>
        <w:spacing w:before="120" w:after="120" w:line="276" w:lineRule="auto"/>
        <w:ind w:firstLine="720"/>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Phân tích thiết kế hệ thống.</w:t>
      </w:r>
    </w:p>
    <w:p>
      <w:pPr>
        <w:spacing w:before="120" w:after="120" w:line="276" w:lineRule="auto"/>
        <w:ind w:firstLine="720"/>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Yêu cầu chức năng, yêu cầu phi chức năng, yêu cầu hệ thống.</w:t>
      </w:r>
    </w:p>
    <w:p>
      <w:pPr>
        <w:spacing w:before="120" w:after="120" w:line="276" w:lineRule="auto"/>
        <w:ind w:firstLine="720"/>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Đặc tả use case, biểu đồ use case.</w:t>
      </w: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120" w:after="120" w:line="276" w:lineRule="auto"/>
        <w:ind w:left="720" w:right="0" w:hanging="360"/>
        <w:jc w:val="both"/>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Chương 3:</w:t>
      </w:r>
      <w:r>
        <w:rPr>
          <w:rFonts w:ascii="Times New Roman" w:hAnsi="Times New Roman" w:eastAsia="Times New Roman" w:cs="Times New Roman"/>
          <w:i/>
          <w:smallCaps w:val="0"/>
          <w:strike w:val="0"/>
          <w:color w:val="000000"/>
          <w:sz w:val="26"/>
          <w:szCs w:val="26"/>
          <w:u w:val="none"/>
          <w:shd w:val="clear" w:fill="auto"/>
          <w:vertAlign w:val="baseline"/>
          <w:rtl w:val="0"/>
        </w:rPr>
        <w:t xml:space="preserve"> Xây dựng Website</w:t>
      </w:r>
    </w:p>
    <w:p>
      <w:pPr>
        <w:spacing w:before="120" w:after="120" w:line="276" w:lineRule="auto"/>
        <w:ind w:firstLine="720"/>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Tạo khuôn mẫu thiết kế giao diện Website.</w:t>
      </w:r>
    </w:p>
    <w:p>
      <w:pPr>
        <w:spacing w:before="120" w:after="120" w:line="276" w:lineRule="auto"/>
        <w:ind w:firstLine="720"/>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Xây dựng Website theo khuôn mẫu bao gồm trang chủ và các trang web con.</w:t>
      </w:r>
    </w:p>
    <w:p>
      <w:pPr>
        <w:spacing w:before="120" w:after="120" w:line="276" w:lineRule="auto"/>
        <w:ind w:firstLine="720"/>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Giao diện chính khi chạy Website.</w:t>
      </w:r>
    </w:p>
    <w:p>
      <w:pPr>
        <w:spacing w:before="120" w:after="120" w:line="276" w:lineRule="auto"/>
        <w:ind w:firstLine="720"/>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Xây dựng các chức năng cơ bản của Website.</w:t>
      </w: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120" w:after="120" w:line="276" w:lineRule="auto"/>
        <w:ind w:left="720" w:right="0" w:hanging="360"/>
        <w:jc w:val="both"/>
        <w:rPr>
          <w:rFonts w:ascii="Times New Roman" w:hAnsi="Times New Roman" w:eastAsia="Times New Roman" w:cs="Times New Roman"/>
          <w:i/>
          <w:smallCaps w:val="0"/>
          <w:strike w:val="0"/>
          <w:color w:val="000000"/>
          <w:sz w:val="26"/>
          <w:szCs w:val="26"/>
          <w:shd w:val="clear" w:fill="auto"/>
          <w:vertAlign w:val="baseline"/>
        </w:rPr>
      </w:pPr>
      <w:r>
        <w:rPr>
          <w:rFonts w:ascii="Times New Roman" w:hAnsi="Times New Roman" w:eastAsia="Times New Roman" w:cs="Times New Roman"/>
          <w:i/>
          <w:smallCaps w:val="0"/>
          <w:strike w:val="0"/>
          <w:color w:val="000000"/>
          <w:sz w:val="26"/>
          <w:szCs w:val="26"/>
          <w:u w:val="none"/>
          <w:shd w:val="clear" w:fill="auto"/>
          <w:vertAlign w:val="baseline"/>
          <w:rtl w:val="0"/>
        </w:rPr>
        <w:t>Kết luận:</w:t>
      </w:r>
    </w:p>
    <w:p>
      <w:pPr>
        <w:spacing w:before="120" w:after="120" w:line="276" w:lineRule="auto"/>
        <w:ind w:left="720" w:firstLine="0"/>
        <w:jc w:val="both"/>
        <w:rPr>
          <w:rFonts w:ascii="Times New Roman" w:hAnsi="Times New Roman" w:eastAsia="Times New Roman" w:cs="Times New Roman"/>
        </w:rPr>
        <w:sectPr>
          <w:headerReference r:id="rId8" w:type="default"/>
          <w:footerReference r:id="rId9" w:type="default"/>
          <w:pgSz w:w="11907" w:h="16840"/>
          <w:pgMar w:top="1701" w:right="1701" w:bottom="1134" w:left="1531" w:header="708" w:footer="708" w:gutter="0"/>
          <w:pgNumType w:start="1"/>
          <w:cols w:space="720" w:num="1"/>
        </w:sectPr>
      </w:pPr>
      <w:r>
        <w:rPr>
          <w:rFonts w:ascii="Times New Roman" w:hAnsi="Times New Roman" w:eastAsia="Times New Roman" w:cs="Times New Roman"/>
          <w:color w:val="000000"/>
          <w:sz w:val="26"/>
          <w:szCs w:val="26"/>
          <w:rtl w:val="0"/>
        </w:rPr>
        <w:t>Đánh giá chung về đề tài: các kết quả chính đạt được, mức độ đáp ứng của đề tài theo yêu cầu đề ra; Trên cơ sở đó, nêu các đề xuất, kiến nghị cũng như định hướng phát triển đề tài trong tương lai.</w:t>
      </w:r>
    </w:p>
    <w:p>
      <w:pPr>
        <w:pStyle w:val="2"/>
      </w:pPr>
      <w:bookmarkStart w:id="13" w:name="_heading=h.lnxbz9" w:colFirst="0" w:colLast="0"/>
      <w:bookmarkEnd w:id="13"/>
      <w:r>
        <w:rPr>
          <w:rtl w:val="0"/>
        </w:rPr>
        <w:t>CHƯƠNG 1. TỔNG QUAN ĐỀ TÀI</w:t>
      </w:r>
    </w:p>
    <w:p>
      <w:pPr>
        <w:spacing w:after="200" w:line="276" w:lineRule="auto"/>
        <w:rPr>
          <w:rFonts w:ascii="Times New Roman" w:hAnsi="Times New Roman" w:eastAsia="Times New Roman" w:cs="Times New Roman"/>
        </w:rPr>
      </w:pPr>
    </w:p>
    <w:p>
      <w:pPr>
        <w:pStyle w:val="3"/>
      </w:pPr>
      <w:bookmarkStart w:id="14" w:name="_heading=h.35nkun2" w:colFirst="0" w:colLast="0"/>
      <w:bookmarkEnd w:id="14"/>
      <w:r>
        <w:rPr>
          <w:rtl w:val="0"/>
        </w:rPr>
        <w:t>1. Bối cảnh thực hiện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0" w:right="0" w:firstLine="720"/>
        <w:jc w:val="both"/>
        <w:rPr>
          <w:rFonts w:ascii="Times New Roman" w:hAnsi="Times New Roman" w:eastAsia="Times New Roman" w:cs="Times New Roman"/>
          <w:i w:val="0"/>
          <w:smallCaps w:val="0"/>
          <w:strike w:val="0"/>
          <w:color w:val="000000"/>
          <w:sz w:val="26"/>
          <w:szCs w:val="26"/>
          <w:u w:val="none"/>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 xml:space="preserve">Cuộc cách mạng khoa học kỹ thuật đã và đang đem lại những chuyển biến mạnh mẽ trên toàn thế giới. Việc áp dụng công nghệ thông tin trong hoạt động kinh tế đem lại những lợi ích to lớn, nhất là trong khoảng thời gian dịch bệnh COVID-19 đang diễn ra. Vì vậy “Thương mại điện tử” trở thành một xu thế tất yếu của thời đại. Khách hàng không còn phải mất nhiều thời gian, công sức, tiền bạc, … mà vẫn có thể lựa chọn được những sản phẩm và hàng </w:t>
      </w:r>
      <w:r>
        <w:rPr>
          <w:rFonts w:ascii="Times New Roman" w:hAnsi="Times New Roman" w:eastAsia="Times New Roman" w:cs="Times New Roman"/>
          <w:sz w:val="26"/>
          <w:szCs w:val="26"/>
          <w:rtl w:val="0"/>
        </w:rPr>
        <w:t>hóa</w:t>
      </w:r>
      <w:r>
        <w:rPr>
          <w:rFonts w:ascii="Times New Roman" w:hAnsi="Times New Roman" w:eastAsia="Times New Roman" w:cs="Times New Roman"/>
          <w:i w:val="0"/>
          <w:smallCaps w:val="0"/>
          <w:strike w:val="0"/>
          <w:color w:val="000000"/>
          <w:sz w:val="26"/>
          <w:szCs w:val="26"/>
          <w:u w:val="none"/>
          <w:shd w:val="clear" w:fill="auto"/>
          <w:vertAlign w:val="baseline"/>
          <w:rtl w:val="0"/>
        </w:rPr>
        <w:t xml:space="preserve"> ưa thích. Việc xây dựng website bán hàng (thương mại điện tử) cũng nhằm mục đích trên. Đó chính là việc giới thiệu và bán sản phẩm đến từng người tiêu dùng. Tạo cho họ cảm thấy thật dễ dàng để chọn lựa được sản phẩm ưng ý. </w:t>
      </w:r>
    </w:p>
    <w:p>
      <w:pPr>
        <w:pStyle w:val="3"/>
      </w:pPr>
      <w:bookmarkStart w:id="15" w:name="_heading=h.1ksv4uv" w:colFirst="0" w:colLast="0"/>
      <w:bookmarkEnd w:id="15"/>
      <w:r>
        <w:rPr>
          <w:rtl w:val="0"/>
        </w:rPr>
        <w:t>2. Đối tượng hướng tới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0" w:right="0" w:firstLine="0"/>
        <w:jc w:val="both"/>
        <w:rPr>
          <w:rFonts w:ascii="Times New Roman" w:hAnsi="Times New Roman" w:eastAsia="Times New Roman" w:cs="Times New Roman"/>
          <w:i w:val="0"/>
          <w:smallCaps w:val="0"/>
          <w:strike w:val="0"/>
          <w:color w:val="000000"/>
          <w:sz w:val="26"/>
          <w:szCs w:val="26"/>
          <w:u w:val="none"/>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 Khách hàng có nhu cầu mua những thực phẩm chất lượng, tươi sạch, đảm bảo vệ sinh.</w:t>
      </w:r>
    </w:p>
    <w:p>
      <w:pPr>
        <w:pStyle w:val="3"/>
      </w:pPr>
      <w:bookmarkStart w:id="16" w:name="_heading=h.44sinio" w:colFirst="0" w:colLast="0"/>
      <w:bookmarkEnd w:id="16"/>
      <w:r>
        <w:rPr>
          <w:rtl w:val="0"/>
        </w:rPr>
        <w:t>3. Phạm vi đề tài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0" w:right="0" w:firstLine="0"/>
        <w:jc w:val="both"/>
        <w:rPr>
          <w:rFonts w:ascii="Times New Roman" w:hAnsi="Times New Roman" w:eastAsia="Times New Roman" w:cs="Times New Roman"/>
          <w:i w:val="0"/>
          <w:smallCaps w:val="0"/>
          <w:strike w:val="0"/>
          <w:color w:val="000000"/>
          <w:sz w:val="26"/>
          <w:szCs w:val="26"/>
          <w:u w:val="none"/>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 xml:space="preserve">- Về lý thuyết: Tìm hiểu quy trình mua – bán thực tế ở các cửa hàng nông sản sạch; Lưu ý những khó khăn, hạn chế của việc mua – bán thủ công và mua – bán trực tuyến; Thống kê các mặt hàng có trong cửa hàng; tập trung nghiên cứu các công nghệ mới </w:t>
      </w:r>
      <w:r>
        <w:rPr>
          <w:rFonts w:ascii="Times New Roman" w:hAnsi="Times New Roman" w:eastAsia="Times New Roman" w:cs="Times New Roman"/>
          <w:sz w:val="26"/>
          <w:szCs w:val="26"/>
          <w:rtl w:val="0"/>
        </w:rPr>
        <w:t>nhằm</w:t>
      </w:r>
      <w:r>
        <w:rPr>
          <w:rFonts w:ascii="Times New Roman" w:hAnsi="Times New Roman" w:eastAsia="Times New Roman" w:cs="Times New Roman"/>
          <w:i w:val="0"/>
          <w:smallCaps w:val="0"/>
          <w:strike w:val="0"/>
          <w:color w:val="000000"/>
          <w:sz w:val="26"/>
          <w:szCs w:val="26"/>
          <w:u w:val="none"/>
          <w:shd w:val="clear" w:fill="auto"/>
          <w:vertAlign w:val="baseline"/>
          <w:rtl w:val="0"/>
        </w:rPr>
        <w:t xml:space="preserve"> giải quyết vấn đề một cách tốt nhất có thể.</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0" w:right="0" w:firstLine="0"/>
        <w:jc w:val="both"/>
        <w:rPr>
          <w:rFonts w:ascii="Times New Roman" w:hAnsi="Times New Roman" w:eastAsia="Times New Roman" w:cs="Times New Roman"/>
          <w:i w:val="0"/>
          <w:smallCaps w:val="0"/>
          <w:strike w:val="0"/>
          <w:color w:val="000000"/>
          <w:sz w:val="26"/>
          <w:szCs w:val="26"/>
          <w:u w:val="none"/>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 Về ứng dụng: Xây dựng các chức năng cơ bản cần thiết cho một website bán thực phẩm hữu cơ kết hợp phát triển thêm các chức năng mà các website bán thực phẩm hữu cơ hiện nay còn đang thiếu hoặc đã có nhưng chưa hoàn thiện.</w:t>
      </w:r>
    </w:p>
    <w:p>
      <w:pPr>
        <w:pStyle w:val="3"/>
      </w:pPr>
      <w:bookmarkStart w:id="17" w:name="_heading=h.2jxsxqh" w:colFirst="0" w:colLast="0"/>
      <w:bookmarkEnd w:id="17"/>
      <w:r>
        <w:rPr>
          <w:rtl w:val="0"/>
        </w:rPr>
        <w:t>4. Tìm hiểu công cụ thực hiện</w:t>
      </w:r>
    </w:p>
    <w:p>
      <w:pPr>
        <w:pStyle w:val="4"/>
        <w:spacing w:line="360" w:lineRule="auto"/>
      </w:pPr>
      <w:bookmarkStart w:id="18" w:name="_heading=h.z337ya" w:colFirst="0" w:colLast="0"/>
      <w:bookmarkEnd w:id="18"/>
      <w:r>
        <w:rPr>
          <w:rtl w:val="0"/>
        </w:rPr>
        <w:t>4.1 Tìm hiểu về HTML</w:t>
      </w:r>
    </w:p>
    <w:p>
      <w:pPr>
        <w:pStyle w:val="5"/>
        <w:spacing w:line="360" w:lineRule="auto"/>
      </w:pPr>
      <w:bookmarkStart w:id="19" w:name="_heading=h.3j2qqm3" w:colFirst="0" w:colLast="0"/>
      <w:bookmarkEnd w:id="19"/>
      <w:r>
        <w:rPr>
          <w:rtl w:val="0"/>
        </w:rPr>
        <w:t>4.1.1 Khái niệm</w:t>
      </w:r>
    </w:p>
    <w:p>
      <w:pPr>
        <w:spacing w:line="360" w:lineRule="auto"/>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HTML là chữ viết tắt của Hypertext Markup Language. Nó giúp người dùng tạo và cấu trúc các thành phần trong trang web hoặc ứng dụng, phân chia các đoạn văn, heading, links, blockquotes, vâng vâng.HTML không phải là ngôn ngữ lập trình, đồng nghĩa với việc nó không thể tạo ra các chức năng “động” được. Nó chỉ giống như Microsoft Word, dùng để bố cục và định dạng trang web.</w:t>
      </w:r>
    </w:p>
    <w:p>
      <w:pPr>
        <w:pStyle w:val="5"/>
        <w:spacing w:line="360" w:lineRule="auto"/>
      </w:pPr>
      <w:bookmarkStart w:id="20" w:name="_heading=h.1y810tw" w:colFirst="0" w:colLast="0"/>
      <w:bookmarkEnd w:id="20"/>
      <w:r>
        <w:rPr>
          <w:rtl w:val="0"/>
        </w:rPr>
        <w:t>4.1.2 Vai trò của HTML</w:t>
      </w:r>
    </w:p>
    <w:p>
      <w:pPr>
        <w:spacing w:line="360" w:lineRule="auto"/>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HTML là một loại ngôn ngữ đánh dấu siêu văn bản. Nó giúp cấu thành các cấu trúc cơ bản của một Website, làm cho trang Web trở thành một hệ thống hoàn chỉnh. Cụ thể, ngôn ngữ đánh dấu siêu văn bản này giúp bố cục, chia khung sườn các thành phần trang Web. Đồng thời, nó còn hỗ trợ khai báo các File kỹ thuật số như nhạc, Video, hình ảnh, …Nếu muốn Website có cấu trúc tốt, sử dụng nhiều loại yếu tố trong văn bản, bạn sẽ cần đến HTML. HTML thực chất chứa những yếu tố cần thiết cho mọi thể loại Website. Trang Web của bạn sẽ cần đến ngôn ngữ HTML để hiển thị nội dung cho người truy cập. Điều này đúng dù trang của bạn xây dựng trên bất kỳ nền tảng nào, giao tiếp với bất kỳ ngôn ngữ lập trình nào để xử lý dữ liệu.</w:t>
      </w:r>
    </w:p>
    <w:p>
      <w:pPr>
        <w:pStyle w:val="5"/>
        <w:spacing w:line="360" w:lineRule="auto"/>
      </w:pPr>
      <w:bookmarkStart w:id="21" w:name="_heading=h.4i7ojhp" w:colFirst="0" w:colLast="0"/>
      <w:bookmarkEnd w:id="21"/>
      <w:r>
        <w:rPr>
          <w:rtl w:val="0"/>
        </w:rPr>
        <w:t>4.1.1.3 Cấu trúc</w:t>
      </w:r>
    </w:p>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&lt;!DOCTYPE html&gt;</w:t>
      </w:r>
    </w:p>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&lt;html&gt;</w:t>
      </w:r>
    </w:p>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&lt;head&gt;</w:t>
      </w:r>
    </w:p>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&lt;title&gt;Tiêu đề trang web&lt;/title&gt;</w:t>
      </w:r>
    </w:p>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&lt;/head&gt;</w:t>
      </w:r>
    </w:p>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&lt;body&gt;</w:t>
      </w:r>
    </w:p>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...Phần thân viết ở đây...</w:t>
      </w:r>
    </w:p>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&lt;/body&gt;</w:t>
      </w:r>
    </w:p>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&lt;/html&gt;</w:t>
      </w:r>
    </w:p>
    <w:p>
      <w:pPr>
        <w:pStyle w:val="4"/>
        <w:spacing w:line="360" w:lineRule="auto"/>
      </w:pPr>
      <w:bookmarkStart w:id="22" w:name="_heading=h.2xcytpi" w:colFirst="0" w:colLast="0"/>
      <w:bookmarkEnd w:id="22"/>
      <w:r>
        <w:rPr>
          <w:rtl w:val="0"/>
        </w:rPr>
        <w:t>4.2 Tìm hiểu về CSS</w:t>
      </w:r>
    </w:p>
    <w:p>
      <w:pPr>
        <w:pStyle w:val="5"/>
        <w:spacing w:line="360" w:lineRule="auto"/>
      </w:pPr>
      <w:bookmarkStart w:id="23" w:name="_heading=h.1ci93xb" w:colFirst="0" w:colLast="0"/>
      <w:bookmarkEnd w:id="23"/>
      <w:r>
        <w:rPr>
          <w:rtl w:val="0"/>
        </w:rPr>
        <w:t>4.2.1 Khái niệm</w:t>
      </w:r>
    </w:p>
    <w:p>
      <w:pPr>
        <w:spacing w:line="360" w:lineRule="auto"/>
        <w:ind w:firstLine="72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CSS là chữ viết tắt của Cascading Style Sheets, là ngôn ngữ tạo phong cách và định kiểu cho những yếu tố được viết dưới dạng ngôn ngữ đánh dấu, như HTML. Nó có thể điều khiển định dạng của nhiều trang web cùng lúc để tiết kiệm công sức cho người viết web </w:t>
      </w:r>
    </w:p>
    <w:p>
      <w:pPr>
        <w:spacing w:line="360" w:lineRule="auto"/>
        <w:ind w:firstLine="72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CSS được phát triển bởi W3C (World Wide Web Consortium) vào năm 1996, vì một lý do đơn giản, HTML không được thiết kế để gắn tag để giúp định dạng trang web. Chỉ có thể dùng nó để “đánh dấu” lên site.</w:t>
      </w:r>
    </w:p>
    <w:p>
      <w:pPr>
        <w:pStyle w:val="5"/>
        <w:spacing w:line="360" w:lineRule="auto"/>
      </w:pPr>
      <w:bookmarkStart w:id="24" w:name="_heading=h.3whwml4" w:colFirst="0" w:colLast="0"/>
      <w:bookmarkEnd w:id="24"/>
      <w:r>
        <w:rPr>
          <w:rtl w:val="0"/>
        </w:rPr>
        <w:t>4.2.2 Vai trò của CSS</w:t>
      </w:r>
    </w:p>
    <w:p>
      <w:pPr>
        <w:spacing w:line="360" w:lineRule="auto"/>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Hạn chế tối thiểu việc làm rối mã HTML của trang Web bằng các thẻ quy định kiểu dáng (chữ đậm, chữ in nghiêng, chữ có gạch chân, chữ màu), khiến mã nguồn của trang Web được gọn gàng hơn, tách nội dung của trang Web và định dạng hiển thị, dễ dàng cho việc cập nhật nội dung.Tạo ra các kiểu dáng có thể áp dụng cho nhiều trang Web, giúp tránh phải lặp lại việc định dạng cho các trang Web giống nhau.</w:t>
      </w:r>
    </w:p>
    <w:p>
      <w:pPr>
        <w:pStyle w:val="5"/>
        <w:spacing w:line="360" w:lineRule="auto"/>
      </w:pPr>
      <w:bookmarkStart w:id="25" w:name="_heading=h.2bn6wsx" w:colFirst="0" w:colLast="0"/>
      <w:bookmarkEnd w:id="25"/>
      <w:r>
        <w:rPr>
          <w:rtl w:val="0"/>
        </w:rPr>
        <w:t>4.2.3 Cấu trúc của CSS</w:t>
      </w:r>
    </w:p>
    <w:p>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Một đoạn CSS có cấu trúc 4 phần như sau:</w:t>
      </w:r>
    </w:p>
    <w:p>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Selector: tên thẻ html hoặc class hoặc Id</w:t>
      </w:r>
    </w:p>
    <w:p>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 }: Cặp thẻ mở đóng, các thuộc tính của selector sẽ nằm trong cặp ngoặc nhọn này.</w:t>
      </w:r>
    </w:p>
    <w:p>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Thuộc tính: Thuộc tính của css qui định về cách bố trí, màu sắc, ...</w:t>
      </w:r>
    </w:p>
    <w:p>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Giá trị thuộc tính: Nằm bên phải dấu " : " chỉ ra giá trị của thuộc tính đó.</w:t>
      </w:r>
    </w:p>
    <w:p>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VD:</w:t>
      </w:r>
    </w:p>
    <w:p>
      <w:pPr>
        <w:spacing w:line="360" w:lineRule="auto"/>
        <w:ind w:left="360" w:firstLine="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selector {</w:t>
      </w:r>
    </w:p>
    <w:p>
      <w:pPr>
        <w:spacing w:line="360" w:lineRule="auto"/>
        <w:ind w:left="360" w:firstLine="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thuộc tính 1 : giá trị 1;</w:t>
      </w:r>
    </w:p>
    <w:p>
      <w:pPr>
        <w:spacing w:line="360" w:lineRule="auto"/>
        <w:ind w:left="360" w:firstLine="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thuộc tính 2 : giá trị 2;</w:t>
      </w:r>
    </w:p>
    <w:p>
      <w:pPr>
        <w:spacing w:line="360" w:lineRule="auto"/>
        <w:ind w:left="360" w:firstLine="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w:t>
      </w:r>
    </w:p>
    <w:p>
      <w:pPr>
        <w:pStyle w:val="4"/>
        <w:spacing w:line="360" w:lineRule="auto"/>
      </w:pPr>
      <w:bookmarkStart w:id="26" w:name="_heading=h.qsh70q" w:colFirst="0" w:colLast="0"/>
      <w:bookmarkEnd w:id="26"/>
      <w:r>
        <w:rPr>
          <w:rtl w:val="0"/>
        </w:rPr>
        <w:t>4.3 Tìm hiểu về Bootstrap</w:t>
      </w:r>
    </w:p>
    <w:p>
      <w:pPr>
        <w:pStyle w:val="5"/>
        <w:spacing w:line="360" w:lineRule="auto"/>
      </w:pPr>
      <w:bookmarkStart w:id="27" w:name="_heading=h.3as4poj" w:colFirst="0" w:colLast="0"/>
      <w:bookmarkEnd w:id="27"/>
      <w:r>
        <w:rPr>
          <w:rtl w:val="0"/>
        </w:rPr>
        <w:t>4.3.1 Khái niệm</w:t>
      </w:r>
    </w:p>
    <w:p>
      <w:pPr>
        <w:spacing w:before="120" w:after="120" w:line="360" w:lineRule="auto"/>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Bootstrap là một framework cho phép thiết kế website responsive nhanh hơn và dễ dàng hơn, cho phép thiết kế phát triển responsive web mobile.Bootstrap là bao gồm các HTML templates, CSS templates và Javascript tao ra những cái cơ bản có sẵn như: typography, forms, buttons, tables, navigation, modal, image carousels và nhiều thứ khác. Trong bootstrap có thêm các plugin JavaScript trong nó. Giúp cho việc thiết kế responsive của bạn dễ dàng hơn và nhanh chóng hơn.</w:t>
      </w:r>
    </w:p>
    <w:p>
      <w:pPr>
        <w:pStyle w:val="4"/>
        <w:spacing w:line="360" w:lineRule="auto"/>
      </w:pPr>
      <w:bookmarkStart w:id="28" w:name="_heading=h.1pxezwc" w:colFirst="0" w:colLast="0"/>
      <w:bookmarkEnd w:id="28"/>
      <w:r>
        <w:rPr>
          <w:rtl w:val="0"/>
        </w:rPr>
        <w:t>4.4 Tìm hiểu về PHP</w:t>
      </w:r>
    </w:p>
    <w:p>
      <w:pPr>
        <w:pStyle w:val="5"/>
        <w:spacing w:line="360" w:lineRule="auto"/>
      </w:pPr>
      <w:bookmarkStart w:id="29" w:name="_heading=h.49x2ik5" w:colFirst="0" w:colLast="0"/>
      <w:bookmarkEnd w:id="29"/>
      <w:r>
        <w:rPr>
          <w:rtl w:val="0"/>
        </w:rPr>
        <w:t>4.4.1 Khái niệm</w:t>
      </w:r>
    </w:p>
    <w:p>
      <w:pPr>
        <w:spacing w:before="120" w:after="120" w:line="360" w:lineRule="auto"/>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PHP, viết tắt của cụm từ Programing Hypertext Preprocessor, là một loại ngôn ngữ lập trình kịch bản (scripting language) mã nguồn mở được sử dụng phổ biến để tạo ra các ứng dụng web chạy trên máy chủ, hoặc để tạo ra các hệ thống back-end cho các website, phần mềm ứng dụng, app trên máy tính, điện thoại.</w:t>
      </w:r>
    </w:p>
    <w:p>
      <w:pPr>
        <w:pStyle w:val="5"/>
        <w:spacing w:line="360" w:lineRule="auto"/>
      </w:pPr>
      <w:bookmarkStart w:id="30" w:name="_heading=h.2p2csry" w:colFirst="0" w:colLast="0"/>
      <w:bookmarkEnd w:id="30"/>
      <w:r>
        <w:rPr>
          <w:rtl w:val="0"/>
        </w:rPr>
        <w:t>4.4.2 Vai trò của PHP</w:t>
      </w:r>
    </w:p>
    <w:p>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720" w:right="0" w:hanging="360"/>
        <w:jc w:val="both"/>
        <w:rPr>
          <w:b/>
          <w:i/>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PHP là ngôn ngữ phổ biến để xây dựng hệ thống back-end cho các website hoặc web-app hiện nay.</w:t>
      </w:r>
    </w:p>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PHP là ngôn ngữ phổ biến để xây dựng hệ thống back-end cho các ứng dụng di động</w:t>
      </w:r>
    </w:p>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120" w:line="360" w:lineRule="auto"/>
        <w:ind w:left="720" w:right="0" w:hanging="360"/>
        <w:jc w:val="both"/>
        <w:rPr>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Dùng để tạo ra các phần mềm xử lý ảnh và thiết kế đồ hoạ</w:t>
      </w:r>
    </w:p>
    <w:p>
      <w:pPr>
        <w:spacing w:before="120" w:after="120" w:line="360" w:lineRule="auto"/>
        <w:ind w:left="720" w:firstLine="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Với kiến trúc mã nguồn và thư viện hỗ trợ cho phép xử lý tốt các dữ liệu trong các tập tin hình ảnh như jpeg, gif, bmp, png... PHP được ứng dụng khá nhiều trong các phần mềm xử lý ảnh là thiết kế đồ hoạ.</w:t>
      </w:r>
    </w:p>
    <w:p>
      <w:pPr>
        <w:pStyle w:val="5"/>
        <w:spacing w:line="360" w:lineRule="auto"/>
      </w:pPr>
      <w:bookmarkStart w:id="31" w:name="_heading=h.147n2zr" w:colFirst="0" w:colLast="0"/>
      <w:bookmarkEnd w:id="31"/>
      <w:r>
        <w:rPr>
          <w:rtl w:val="0"/>
        </w:rPr>
        <w:t>4.4.3 Cấu trúc của PHP</w:t>
      </w:r>
    </w:p>
    <w:p>
      <w:pPr>
        <w:spacing w:before="120" w:after="120" w:line="360" w:lineRule="auto"/>
        <w:ind w:firstLine="72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&lt;?php </w:t>
      </w:r>
    </w:p>
    <w:p>
      <w:pPr>
        <w:spacing w:before="120" w:after="120" w:line="360" w:lineRule="auto"/>
        <w:ind w:firstLine="72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Mã lệnh PHP</w:t>
      </w:r>
    </w:p>
    <w:p>
      <w:pPr>
        <w:spacing w:before="120" w:after="120" w:line="360" w:lineRule="auto"/>
        <w:ind w:firstLine="72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?&gt;</w:t>
      </w:r>
    </w:p>
    <w:p>
      <w:pPr>
        <w:pStyle w:val="4"/>
      </w:pPr>
      <w:bookmarkStart w:id="32" w:name="_heading=h.3o7alnk" w:colFirst="0" w:colLast="0"/>
      <w:bookmarkEnd w:id="32"/>
      <w:r>
        <w:rPr>
          <w:rtl w:val="0"/>
        </w:rPr>
        <w:t>4.5 Tìm hiểu về MySQL</w:t>
      </w:r>
    </w:p>
    <w:p>
      <w:pPr>
        <w:pStyle w:val="5"/>
      </w:pPr>
      <w:bookmarkStart w:id="33" w:name="_heading=h.23ckvvd" w:colFirst="0" w:colLast="0"/>
      <w:bookmarkEnd w:id="33"/>
      <w:r>
        <w:rPr>
          <w:rtl w:val="0"/>
        </w:rPr>
        <w:t xml:space="preserve">4.5.1 Khái niệm </w:t>
      </w:r>
    </w:p>
    <w:p>
      <w:pPr>
        <w:jc w:val="both"/>
        <w:rPr>
          <w:rFonts w:ascii="Times New Roman" w:hAnsi="Times New Roman" w:eastAsia="Times New Roman" w:cs="Times New Roman"/>
        </w:rPr>
      </w:pPr>
    </w:p>
    <w:p>
      <w:pPr>
        <w:spacing w:line="360" w:lineRule="auto"/>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MySQL là hệ quản trị cơ sở dữ liệu tự do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w:t>
      </w:r>
    </w:p>
    <w:p>
      <w:pPr>
        <w:spacing w:line="360" w:lineRule="auto"/>
        <w:rPr>
          <w:rFonts w:ascii="Times New Roman" w:hAnsi="Times New Roman" w:eastAsia="Times New Roman" w:cs="Times New Roman"/>
          <w:sz w:val="26"/>
          <w:szCs w:val="26"/>
        </w:rPr>
      </w:pPr>
    </w:p>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có thể tải về MySQL từ trang chủ. Nó có nhiều phiên bản cho các hệ điều hành khác nhau: phiên bản Win32 cho các hệ điều hành dòng Window, Linux,...</w:t>
      </w:r>
    </w:p>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MySQL là một trong những ví dụ rất cơ bản về Hệ Quản trị Cơ sở dữ liệu quan hệ sử dụng Ngôn ngữ truy vấn có cấu trúc (SQL).</w:t>
      </w:r>
    </w:p>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MySQL được sử dụng cho việc bổ trợ PHP, Perl, và nhiều ngôn ngữ khác, nó làm nơi lưu trữ những thông tin trên các trang web viết bằng PHP hay Perl,…</w:t>
      </w:r>
    </w:p>
    <w:p>
      <w:pPr>
        <w:pStyle w:val="5"/>
      </w:pPr>
      <w:bookmarkStart w:id="34" w:name="_heading=h.ihv636" w:colFirst="0" w:colLast="0"/>
      <w:bookmarkEnd w:id="34"/>
      <w:r>
        <w:rPr>
          <w:rtl w:val="0"/>
        </w:rPr>
        <w:t>4.5.1 Ưu điểm</w:t>
      </w:r>
    </w:p>
    <w:p>
      <w:pPr>
        <w:rPr>
          <w:rFonts w:ascii="Times New Roman" w:hAnsi="Times New Roman" w:eastAsia="Times New Roman" w:cs="Times New Roman"/>
        </w:rPr>
      </w:pP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Một số ưu điểm khi sử dụng MySQL được thể hiện như:</w:t>
      </w:r>
    </w:p>
    <w:p>
      <w:pPr>
        <w:keepNext w:val="0"/>
        <w:keepLines w:val="0"/>
        <w:pageBreakBefore w:val="0"/>
        <w:widowControl/>
        <w:numPr>
          <w:ilvl w:val="0"/>
          <w:numId w:val="1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left"/>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Tốc độ: là một trong những cơ sở dữ liệu nhanh nhất</w:t>
      </w:r>
    </w:p>
    <w:p>
      <w:pPr>
        <w:keepNext w:val="0"/>
        <w:keepLines w:val="0"/>
        <w:pageBreakBefore w:val="0"/>
        <w:widowControl/>
        <w:numPr>
          <w:ilvl w:val="0"/>
          <w:numId w:val="1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left"/>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Dễ sử dụng</w:t>
      </w:r>
    </w:p>
    <w:p>
      <w:pPr>
        <w:keepNext w:val="0"/>
        <w:keepLines w:val="0"/>
        <w:pageBreakBefore w:val="0"/>
        <w:widowControl/>
        <w:numPr>
          <w:ilvl w:val="0"/>
          <w:numId w:val="1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left"/>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Giá thành hầu như là miễn phí</w:t>
      </w:r>
    </w:p>
    <w:p>
      <w:pPr>
        <w:keepNext w:val="0"/>
        <w:keepLines w:val="0"/>
        <w:pageBreakBefore w:val="0"/>
        <w:widowControl/>
        <w:numPr>
          <w:ilvl w:val="0"/>
          <w:numId w:val="1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left"/>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Hỗ trợ hầu hết các ngôn ngữ truy vấn</w:t>
      </w:r>
    </w:p>
    <w:p>
      <w:pPr>
        <w:keepNext w:val="0"/>
        <w:keepLines w:val="0"/>
        <w:pageBreakBefore w:val="0"/>
        <w:widowControl/>
        <w:numPr>
          <w:ilvl w:val="0"/>
          <w:numId w:val="1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left"/>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Kết nối và bảo mật</w:t>
      </w:r>
    </w:p>
    <w:p>
      <w:pPr>
        <w:keepNext w:val="0"/>
        <w:keepLines w:val="0"/>
        <w:pageBreakBefore w:val="0"/>
        <w:widowControl/>
        <w:numPr>
          <w:ilvl w:val="0"/>
          <w:numId w:val="1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left"/>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Tính linh động</w:t>
      </w:r>
    </w:p>
    <w:p>
      <w:pPr>
        <w:keepNext w:val="0"/>
        <w:keepLines w:val="0"/>
        <w:pageBreakBefore w:val="0"/>
        <w:widowControl/>
        <w:numPr>
          <w:ilvl w:val="0"/>
          <w:numId w:val="1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left"/>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Có sự phân phối rộng</w:t>
      </w:r>
    </w:p>
    <w:p>
      <w:pPr>
        <w:keepNext w:val="0"/>
        <w:keepLines w:val="0"/>
        <w:pageBreakBefore w:val="0"/>
        <w:widowControl/>
        <w:numPr>
          <w:ilvl w:val="0"/>
          <w:numId w:val="1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left"/>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 xml:space="preserve">Sử dụng ngôn ngữ PHP và liên kết cơ sở dữ liệu MySql để xây dựng </w:t>
      </w:r>
      <w:r>
        <w:rPr>
          <w:rFonts w:ascii="Times New Roman" w:hAnsi="Times New Roman" w:eastAsia="Times New Roman" w:cs="Times New Roman"/>
          <w:sz w:val="26"/>
          <w:szCs w:val="26"/>
          <w:rtl w:val="0"/>
        </w:rPr>
        <w:t>backend</w:t>
      </w:r>
      <w:r>
        <w:rPr>
          <w:rFonts w:ascii="Times New Roman" w:hAnsi="Times New Roman" w:eastAsia="Times New Roman" w:cs="Times New Roman"/>
          <w:i w:val="0"/>
          <w:smallCaps w:val="0"/>
          <w:strike w:val="0"/>
          <w:color w:val="000000"/>
          <w:sz w:val="26"/>
          <w:szCs w:val="26"/>
          <w:u w:val="none"/>
          <w:shd w:val="clear" w:fill="auto"/>
          <w:vertAlign w:val="baseline"/>
          <w:rtl w:val="0"/>
        </w:rPr>
        <w:t xml:space="preserve"> Website.</w:t>
      </w:r>
    </w:p>
    <w:p>
      <w:pPr>
        <w:keepNext w:val="0"/>
        <w:keepLines w:val="0"/>
        <w:pageBreakBefore w:val="0"/>
        <w:widowControl/>
        <w:numPr>
          <w:ilvl w:val="0"/>
          <w:numId w:val="1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left"/>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Công nghệ được sử dụng để phát triển đề tài: Laravel Framework 5.2</w:t>
      </w:r>
    </w:p>
    <w:p>
      <w:pPr>
        <w:keepNext w:val="0"/>
        <w:keepLines w:val="0"/>
        <w:pageBreakBefore w:val="0"/>
        <w:widowControl/>
        <w:numPr>
          <w:ilvl w:val="0"/>
          <w:numId w:val="1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left"/>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Công cụ: Xampp, Visual studio code.</w:t>
      </w:r>
    </w:p>
    <w:p>
      <w:pPr>
        <w:spacing w:after="200" w:line="360" w:lineRule="auto"/>
        <w:rPr>
          <w:rFonts w:ascii="Times New Roman" w:hAnsi="Times New Roman" w:eastAsia="Times New Roman" w:cs="Times New Roman"/>
          <w:b/>
          <w:color w:val="000000"/>
          <w:sz w:val="26"/>
          <w:szCs w:val="26"/>
        </w:rPr>
        <w:sectPr>
          <w:headerReference r:id="rId10" w:type="default"/>
          <w:pgSz w:w="11907" w:h="16840"/>
          <w:pgMar w:top="1701" w:right="1701" w:bottom="1134" w:left="1531" w:header="708" w:footer="708" w:gutter="0"/>
          <w:cols w:space="720" w:num="1"/>
        </w:sectPr>
      </w:pPr>
      <w:r>
        <w:br w:type="page"/>
      </w:r>
    </w:p>
    <w:p>
      <w:pPr>
        <w:pStyle w:val="2"/>
        <w:spacing w:before="0"/>
      </w:pPr>
      <w:bookmarkStart w:id="35" w:name="_heading=h.32hioqz" w:colFirst="0" w:colLast="0"/>
      <w:bookmarkEnd w:id="35"/>
      <w:r>
        <w:rPr>
          <w:rtl w:val="0"/>
        </w:rPr>
        <w:t>CHƯƠNG 2. PHÂN TÍCH THIẾT KẾ HỆ THỐNG</w:t>
      </w:r>
    </w:p>
    <w:p>
      <w:pPr>
        <w:rPr>
          <w:rFonts w:ascii="Times New Roman" w:hAnsi="Times New Roman" w:eastAsia="Times New Roman" w:cs="Times New Roman"/>
        </w:rPr>
      </w:pPr>
    </w:p>
    <w:p>
      <w:pPr>
        <w:pStyle w:val="3"/>
      </w:pPr>
      <w:bookmarkStart w:id="36" w:name="_heading=h.1hmsyys" w:colFirst="0" w:colLast="0"/>
      <w:bookmarkEnd w:id="36"/>
      <w:r>
        <w:rPr>
          <w:rtl w:val="0"/>
        </w:rPr>
        <w:t>2.1 Phân tích hệ thống</w:t>
      </w:r>
    </w:p>
    <w:p>
      <w:pPr>
        <w:rPr>
          <w:rFonts w:ascii="Times New Roman" w:hAnsi="Times New Roman" w:eastAsia="Times New Roman" w:cs="Times New Roman"/>
        </w:rPr>
      </w:pPr>
    </w:p>
    <w:p>
      <w:pPr>
        <w:pStyle w:val="4"/>
      </w:pPr>
      <w:bookmarkStart w:id="37" w:name="_heading=h.41mghml" w:colFirst="0" w:colLast="0"/>
      <w:bookmarkEnd w:id="37"/>
      <w:r>
        <w:rPr>
          <w:rtl w:val="0"/>
        </w:rPr>
        <w:t>2.1.1 Mô tả bài toán</w:t>
      </w:r>
    </w:p>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Xây dựng Website bán thực phẩm hữu cơ có đầy đủ chức năng cơ bản của một Website nhằm đáp ứng nhu cầu người dùng và dễ dàng quản lý cho Admin.</w:t>
      </w:r>
    </w:p>
    <w:p>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Đối với người quản lý (admin) có thể:</w:t>
      </w:r>
    </w:p>
    <w:p>
      <w:pPr>
        <w:keepNext w:val="0"/>
        <w:keepLines w:val="0"/>
        <w:pageBreakBefore w:val="0"/>
        <w:widowControl/>
        <w:numPr>
          <w:ilvl w:val="0"/>
          <w:numId w:val="1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Đăng nhập</w:t>
      </w:r>
    </w:p>
    <w:p>
      <w:pPr>
        <w:keepNext w:val="0"/>
        <w:keepLines w:val="0"/>
        <w:pageBreakBefore w:val="0"/>
        <w:widowControl/>
        <w:numPr>
          <w:ilvl w:val="0"/>
          <w:numId w:val="1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Đăng xuất</w:t>
      </w:r>
    </w:p>
    <w:p>
      <w:pPr>
        <w:keepNext w:val="0"/>
        <w:keepLines w:val="0"/>
        <w:pageBreakBefore w:val="0"/>
        <w:widowControl/>
        <w:numPr>
          <w:ilvl w:val="0"/>
          <w:numId w:val="1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Xem sản phẩm</w:t>
      </w:r>
    </w:p>
    <w:p>
      <w:pPr>
        <w:keepNext w:val="0"/>
        <w:keepLines w:val="0"/>
        <w:pageBreakBefore w:val="0"/>
        <w:widowControl/>
        <w:numPr>
          <w:ilvl w:val="0"/>
          <w:numId w:val="1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 xml:space="preserve">Thống kê </w:t>
      </w:r>
      <w:r>
        <w:rPr>
          <w:rFonts w:ascii="Times New Roman" w:hAnsi="Times New Roman" w:eastAsia="Times New Roman" w:cs="Times New Roman"/>
          <w:sz w:val="26"/>
          <w:szCs w:val="26"/>
          <w:rtl w:val="0"/>
        </w:rPr>
        <w:t>doanh</w:t>
      </w:r>
      <w:r>
        <w:rPr>
          <w:rFonts w:ascii="Times New Roman" w:hAnsi="Times New Roman" w:eastAsia="Times New Roman" w:cs="Times New Roman"/>
          <w:i w:val="0"/>
          <w:smallCaps w:val="0"/>
          <w:strike w:val="0"/>
          <w:color w:val="000000"/>
          <w:sz w:val="26"/>
          <w:szCs w:val="26"/>
          <w:u w:val="none"/>
          <w:shd w:val="clear" w:fill="auto"/>
          <w:vertAlign w:val="baseline"/>
          <w:rtl w:val="0"/>
        </w:rPr>
        <w:t xml:space="preserve"> thu</w:t>
      </w:r>
    </w:p>
    <w:p>
      <w:pPr>
        <w:keepNext w:val="0"/>
        <w:keepLines w:val="0"/>
        <w:pageBreakBefore w:val="0"/>
        <w:widowControl/>
        <w:numPr>
          <w:ilvl w:val="0"/>
          <w:numId w:val="1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Quản lý sản phẩm</w:t>
      </w:r>
    </w:p>
    <w:p>
      <w:pPr>
        <w:keepNext w:val="0"/>
        <w:keepLines w:val="0"/>
        <w:pageBreakBefore w:val="0"/>
        <w:widowControl/>
        <w:numPr>
          <w:ilvl w:val="0"/>
          <w:numId w:val="1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Quản lý đơn hàng</w:t>
      </w:r>
    </w:p>
    <w:p>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Đối với người dùng:</w:t>
      </w:r>
    </w:p>
    <w:p>
      <w:pPr>
        <w:keepNext w:val="0"/>
        <w:keepLines w:val="0"/>
        <w:pageBreakBefore w:val="0"/>
        <w:widowControl/>
        <w:numPr>
          <w:ilvl w:val="0"/>
          <w:numId w:val="13"/>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Đăng ký</w:t>
      </w:r>
    </w:p>
    <w:p>
      <w:pPr>
        <w:keepNext w:val="0"/>
        <w:keepLines w:val="0"/>
        <w:pageBreakBefore w:val="0"/>
        <w:widowControl/>
        <w:numPr>
          <w:ilvl w:val="0"/>
          <w:numId w:val="13"/>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Đăng nhập</w:t>
      </w:r>
    </w:p>
    <w:p>
      <w:pPr>
        <w:keepNext w:val="0"/>
        <w:keepLines w:val="0"/>
        <w:pageBreakBefore w:val="0"/>
        <w:widowControl/>
        <w:numPr>
          <w:ilvl w:val="0"/>
          <w:numId w:val="13"/>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Đăng xuất</w:t>
      </w:r>
    </w:p>
    <w:p>
      <w:pPr>
        <w:keepNext w:val="0"/>
        <w:keepLines w:val="0"/>
        <w:pageBreakBefore w:val="0"/>
        <w:widowControl/>
        <w:numPr>
          <w:ilvl w:val="0"/>
          <w:numId w:val="13"/>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Tìm kiếm sản phẩm</w:t>
      </w:r>
    </w:p>
    <w:p>
      <w:pPr>
        <w:keepNext w:val="0"/>
        <w:keepLines w:val="0"/>
        <w:pageBreakBefore w:val="0"/>
        <w:widowControl/>
        <w:numPr>
          <w:ilvl w:val="0"/>
          <w:numId w:val="13"/>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Xem chi tiết sản phẩm</w:t>
      </w:r>
    </w:p>
    <w:p>
      <w:pPr>
        <w:keepNext w:val="0"/>
        <w:keepLines w:val="0"/>
        <w:pageBreakBefore w:val="0"/>
        <w:widowControl/>
        <w:numPr>
          <w:ilvl w:val="0"/>
          <w:numId w:val="13"/>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Thêm sản phẩm vào giỏ hàng</w:t>
      </w:r>
    </w:p>
    <w:p>
      <w:pPr>
        <w:keepNext w:val="0"/>
        <w:keepLines w:val="0"/>
        <w:pageBreakBefore w:val="0"/>
        <w:widowControl/>
        <w:numPr>
          <w:ilvl w:val="0"/>
          <w:numId w:val="13"/>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Đánh giá sản phẩm</w:t>
      </w:r>
    </w:p>
    <w:p>
      <w:pPr>
        <w:keepNext w:val="0"/>
        <w:keepLines w:val="0"/>
        <w:pageBreakBefore w:val="0"/>
        <w:widowControl/>
        <w:numPr>
          <w:ilvl w:val="0"/>
          <w:numId w:val="13"/>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Quản lý đơn hàng cá nhân</w:t>
      </w:r>
    </w:p>
    <w:p>
      <w:pPr>
        <w:pStyle w:val="4"/>
      </w:pPr>
      <w:bookmarkStart w:id="38" w:name="_heading=h.2grqrue" w:colFirst="0" w:colLast="0"/>
      <w:bookmarkEnd w:id="38"/>
      <w:r>
        <w:rPr>
          <w:rtl w:val="0"/>
        </w:rPr>
        <w:t>2.1.2 Yêu cầu chức năng</w:t>
      </w:r>
    </w:p>
    <w:p>
      <w:pPr>
        <w:keepNext w:val="0"/>
        <w:keepLines w:val="0"/>
        <w:pageBreakBefore w:val="0"/>
        <w:widowControl/>
        <w:numPr>
          <w:ilvl w:val="0"/>
          <w:numId w:val="14"/>
        </w:numPr>
        <w:pBdr>
          <w:top w:val="none" w:color="auto" w:sz="0" w:space="0"/>
          <w:left w:val="none" w:color="auto" w:sz="0" w:space="0"/>
          <w:bottom w:val="none" w:color="auto" w:sz="0" w:space="0"/>
          <w:right w:val="none" w:color="auto" w:sz="0" w:space="0"/>
          <w:between w:val="none" w:color="auto" w:sz="0" w:space="0"/>
        </w:pBdr>
        <w:shd w:val="clear" w:fill="auto"/>
        <w:spacing w:before="120" w:after="0" w:line="240" w:lineRule="auto"/>
        <w:ind w:left="720" w:right="0" w:hanging="360"/>
        <w:jc w:val="both"/>
        <w:rPr>
          <w:rFonts w:ascii="Times New Roman" w:hAnsi="Times New Roman" w:eastAsia="Times New Roman" w:cs="Times New Roman"/>
          <w:b/>
          <w:i w:val="0"/>
          <w:smallCaps w:val="0"/>
          <w:strike w:val="0"/>
          <w:color w:val="000000"/>
          <w:sz w:val="26"/>
          <w:szCs w:val="26"/>
          <w:shd w:val="clear" w:fill="auto"/>
          <w:vertAlign w:val="baseline"/>
        </w:rPr>
      </w:pPr>
      <w:r>
        <w:rPr>
          <w:rFonts w:ascii="Times New Roman" w:hAnsi="Times New Roman" w:eastAsia="Times New Roman" w:cs="Times New Roman"/>
          <w:b/>
          <w:i w:val="0"/>
          <w:smallCaps w:val="0"/>
          <w:strike w:val="0"/>
          <w:color w:val="000000"/>
          <w:sz w:val="26"/>
          <w:szCs w:val="26"/>
          <w:u w:val="none"/>
          <w:shd w:val="clear" w:fill="auto"/>
          <w:vertAlign w:val="baseline"/>
          <w:rtl w:val="0"/>
        </w:rPr>
        <w:t>Chức năng đăng ký và đăng nhập</w:t>
      </w:r>
    </w:p>
    <w:p>
      <w:pPr>
        <w:keepNext w:val="0"/>
        <w:keepLines w:val="0"/>
        <w:pageBreakBefore w:val="0"/>
        <w:widowControl/>
        <w:numPr>
          <w:ilvl w:val="0"/>
          <w:numId w:val="15"/>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both"/>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Chức năng này dùng cho khách hàng để truy cập và sử dụng các chức năng của trang web.</w:t>
      </w:r>
    </w:p>
    <w:p>
      <w:pPr>
        <w:keepNext w:val="0"/>
        <w:keepLines w:val="0"/>
        <w:pageBreakBefore w:val="0"/>
        <w:widowControl/>
        <w:numPr>
          <w:ilvl w:val="0"/>
          <w:numId w:val="15"/>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both"/>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Để đăng nhập, khách hàng phải đăng ký tài khoản với hệ thống.</w:t>
      </w:r>
    </w:p>
    <w:p>
      <w:pPr>
        <w:keepNext w:val="0"/>
        <w:keepLines w:val="0"/>
        <w:pageBreakBefore w:val="0"/>
        <w:widowControl/>
        <w:numPr>
          <w:ilvl w:val="0"/>
          <w:numId w:val="14"/>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both"/>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b/>
          <w:i w:val="0"/>
          <w:smallCaps w:val="0"/>
          <w:strike w:val="0"/>
          <w:color w:val="000000"/>
          <w:sz w:val="26"/>
          <w:szCs w:val="26"/>
          <w:u w:val="none"/>
          <w:shd w:val="clear" w:fill="auto"/>
          <w:vertAlign w:val="baseline"/>
          <w:rtl w:val="0"/>
        </w:rPr>
        <w:t>Chức năng  đăng xuất</w:t>
      </w:r>
    </w:p>
    <w:p>
      <w:pPr>
        <w:keepNext w:val="0"/>
        <w:keepLines w:val="0"/>
        <w:pageBreakBefore w:val="0"/>
        <w:widowControl/>
        <w:numPr>
          <w:ilvl w:val="0"/>
          <w:numId w:val="16"/>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83" w:right="0" w:hanging="360"/>
        <w:jc w:val="both"/>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Chức năng này dùng cho khách hàng thoát khỏi trang web và truy cập với vai trò khách</w:t>
      </w:r>
    </w:p>
    <w:p>
      <w:pPr>
        <w:keepNext w:val="0"/>
        <w:keepLines w:val="0"/>
        <w:pageBreakBefore w:val="0"/>
        <w:widowControl/>
        <w:numPr>
          <w:ilvl w:val="0"/>
          <w:numId w:val="14"/>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Times New Roman" w:hAnsi="Times New Roman" w:eastAsia="Times New Roman" w:cs="Times New Roman"/>
          <w:b/>
          <w:i w:val="0"/>
          <w:smallCaps w:val="0"/>
          <w:strike w:val="0"/>
          <w:color w:val="000000"/>
          <w:sz w:val="26"/>
          <w:szCs w:val="26"/>
          <w:shd w:val="clear" w:fill="auto"/>
          <w:vertAlign w:val="baseline"/>
        </w:rPr>
      </w:pPr>
      <w:r>
        <w:rPr>
          <w:rFonts w:ascii="Times New Roman" w:hAnsi="Times New Roman" w:eastAsia="Times New Roman" w:cs="Times New Roman"/>
          <w:b/>
          <w:i w:val="0"/>
          <w:smallCaps w:val="0"/>
          <w:strike w:val="0"/>
          <w:color w:val="000000"/>
          <w:sz w:val="26"/>
          <w:szCs w:val="26"/>
          <w:u w:val="none"/>
          <w:shd w:val="clear" w:fill="auto"/>
          <w:vertAlign w:val="baseline"/>
          <w:rtl w:val="0"/>
        </w:rPr>
        <w:t>Chức năng xem sản phẩm</w:t>
      </w:r>
    </w:p>
    <w:p>
      <w:pPr>
        <w:keepNext w:val="0"/>
        <w:keepLines w:val="0"/>
        <w:pageBreakBefore w:val="0"/>
        <w:widowControl/>
        <w:numPr>
          <w:ilvl w:val="0"/>
          <w:numId w:val="17"/>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Sản phẩm được bố trí rõ ràng giúp người dùng dễ dàng lựa chọn.</w:t>
      </w:r>
    </w:p>
    <w:p>
      <w:pPr>
        <w:keepNext w:val="0"/>
        <w:keepLines w:val="0"/>
        <w:pageBreakBefore w:val="0"/>
        <w:widowControl/>
        <w:numPr>
          <w:ilvl w:val="0"/>
          <w:numId w:val="17"/>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Xem thông tin giới thiệu sản phẩm</w:t>
      </w:r>
    </w:p>
    <w:p>
      <w:pPr>
        <w:keepNext w:val="0"/>
        <w:keepLines w:val="0"/>
        <w:pageBreakBefore w:val="0"/>
        <w:widowControl/>
        <w:numPr>
          <w:ilvl w:val="0"/>
          <w:numId w:val="14"/>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b/>
          <w:i w:val="0"/>
          <w:smallCaps w:val="0"/>
          <w:strike w:val="0"/>
          <w:color w:val="000000"/>
          <w:sz w:val="26"/>
          <w:szCs w:val="26"/>
          <w:u w:val="none"/>
          <w:shd w:val="clear" w:fill="auto"/>
          <w:vertAlign w:val="baseline"/>
          <w:rtl w:val="0"/>
        </w:rPr>
        <w:t>Chức năng th</w:t>
      </w:r>
      <w:r>
        <w:rPr>
          <w:rFonts w:ascii="Times New Roman" w:hAnsi="Times New Roman" w:eastAsia="Times New Roman" w:cs="Times New Roman"/>
          <w:b/>
          <w:sz w:val="26"/>
          <w:szCs w:val="26"/>
          <w:rtl w:val="0"/>
        </w:rPr>
        <w:t>êm sản phẩm vào</w:t>
      </w:r>
      <w:r>
        <w:rPr>
          <w:rFonts w:ascii="Times New Roman" w:hAnsi="Times New Roman" w:eastAsia="Times New Roman" w:cs="Times New Roman"/>
          <w:b/>
          <w:i w:val="0"/>
          <w:smallCaps w:val="0"/>
          <w:strike w:val="0"/>
          <w:color w:val="000000"/>
          <w:sz w:val="26"/>
          <w:szCs w:val="26"/>
          <w:u w:val="none"/>
          <w:shd w:val="clear" w:fill="auto"/>
          <w:vertAlign w:val="baseline"/>
          <w:rtl w:val="0"/>
        </w:rPr>
        <w:t xml:space="preserve"> giỏ hàng, đặt hàng</w:t>
      </w:r>
    </w:p>
    <w:p>
      <w:pPr>
        <w:keepNext w:val="0"/>
        <w:keepLines w:val="0"/>
        <w:pageBreakBefore w:val="0"/>
        <w:widowControl/>
        <w:numPr>
          <w:ilvl w:val="0"/>
          <w:numId w:val="18"/>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Chức năng này cho phép người dùng thêm sản phẩm vào giỏ hàng, xóa sản phẩm khỏi giỏ hàng.</w:t>
      </w:r>
    </w:p>
    <w:p>
      <w:pPr>
        <w:keepNext w:val="0"/>
        <w:keepLines w:val="0"/>
        <w:pageBreakBefore w:val="0"/>
        <w:widowControl/>
        <w:numPr>
          <w:ilvl w:val="0"/>
          <w:numId w:val="18"/>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Chức năng này cho phép người dùng đặt hàng khi đã tìm thấy sản phẩm phù hợp.</w:t>
      </w:r>
    </w:p>
    <w:p>
      <w:pPr>
        <w:keepNext w:val="0"/>
        <w:keepLines w:val="0"/>
        <w:pageBreakBefore w:val="0"/>
        <w:widowControl/>
        <w:numPr>
          <w:ilvl w:val="0"/>
          <w:numId w:val="14"/>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Times New Roman" w:hAnsi="Times New Roman" w:eastAsia="Times New Roman" w:cs="Times New Roman"/>
          <w:b/>
          <w:i w:val="0"/>
          <w:smallCaps w:val="0"/>
          <w:strike w:val="0"/>
          <w:color w:val="000000"/>
          <w:sz w:val="26"/>
          <w:szCs w:val="26"/>
          <w:shd w:val="clear" w:fill="auto"/>
          <w:vertAlign w:val="baseline"/>
        </w:rPr>
      </w:pPr>
      <w:r>
        <w:rPr>
          <w:rFonts w:ascii="Times New Roman" w:hAnsi="Times New Roman" w:eastAsia="Times New Roman" w:cs="Times New Roman"/>
          <w:b/>
          <w:i w:val="0"/>
          <w:smallCaps w:val="0"/>
          <w:strike w:val="0"/>
          <w:color w:val="000000"/>
          <w:sz w:val="26"/>
          <w:szCs w:val="26"/>
          <w:u w:val="none"/>
          <w:shd w:val="clear" w:fill="auto"/>
          <w:vertAlign w:val="baseline"/>
          <w:rtl w:val="0"/>
        </w:rPr>
        <w:t>Chức năng tìm kiếm</w:t>
      </w:r>
    </w:p>
    <w:p>
      <w:pPr>
        <w:keepNext w:val="0"/>
        <w:keepLines w:val="0"/>
        <w:pageBreakBefore w:val="0"/>
        <w:widowControl/>
        <w:numPr>
          <w:ilvl w:val="0"/>
          <w:numId w:val="19"/>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Chức năng này cho phép người dùng tìm kiếm sản phẩm theo các danh mục, theo tên và giá bán của sản phẩm.</w:t>
      </w:r>
    </w:p>
    <w:p>
      <w:pPr>
        <w:keepNext w:val="0"/>
        <w:keepLines w:val="0"/>
        <w:pageBreakBefore w:val="0"/>
        <w:widowControl/>
        <w:numPr>
          <w:ilvl w:val="0"/>
          <w:numId w:val="14"/>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b/>
          <w:i w:val="0"/>
          <w:smallCaps w:val="0"/>
          <w:strike w:val="0"/>
          <w:color w:val="000000"/>
          <w:sz w:val="26"/>
          <w:szCs w:val="26"/>
          <w:u w:val="none"/>
          <w:shd w:val="clear" w:fill="auto"/>
          <w:vertAlign w:val="baseline"/>
          <w:rtl w:val="0"/>
        </w:rPr>
        <w:t>Chức năng đặt hàng</w:t>
      </w:r>
    </w:p>
    <w:p>
      <w:pPr>
        <w:keepNext w:val="0"/>
        <w:keepLines w:val="0"/>
        <w:pageBreakBefore w:val="0"/>
        <w:widowControl/>
        <w:numPr>
          <w:ilvl w:val="0"/>
          <w:numId w:val="19"/>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Chức năng này cho phép người dùng đặt hàng khi đã thêm sản phẩm vào giỏ hàng.</w:t>
      </w:r>
    </w:p>
    <w:p>
      <w:pPr>
        <w:keepNext w:val="0"/>
        <w:keepLines w:val="0"/>
        <w:pageBreakBefore w:val="0"/>
        <w:widowControl/>
        <w:numPr>
          <w:ilvl w:val="0"/>
          <w:numId w:val="14"/>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b/>
          <w:i w:val="0"/>
          <w:smallCaps w:val="0"/>
          <w:strike w:val="0"/>
          <w:color w:val="000000"/>
          <w:sz w:val="26"/>
          <w:szCs w:val="26"/>
          <w:u w:val="none"/>
          <w:shd w:val="clear" w:fill="auto"/>
          <w:vertAlign w:val="baseline"/>
          <w:rtl w:val="0"/>
        </w:rPr>
        <w:t>Chức năng lọc sản phẩm</w:t>
      </w:r>
    </w:p>
    <w:p>
      <w:pPr>
        <w:keepNext w:val="0"/>
        <w:keepLines w:val="0"/>
        <w:pageBreakBefore w:val="0"/>
        <w:widowControl/>
        <w:numPr>
          <w:ilvl w:val="0"/>
          <w:numId w:val="19"/>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Chức năng này cho phép người dùng lọc sản phẩm theo danh mục, giá cả sản phẩm.</w:t>
      </w:r>
    </w:p>
    <w:p>
      <w:pPr>
        <w:keepNext w:val="0"/>
        <w:keepLines w:val="0"/>
        <w:pageBreakBefore w:val="0"/>
        <w:widowControl/>
        <w:numPr>
          <w:ilvl w:val="0"/>
          <w:numId w:val="14"/>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Times New Roman" w:hAnsi="Times New Roman" w:eastAsia="Times New Roman" w:cs="Times New Roman"/>
          <w:b/>
          <w:i w:val="0"/>
          <w:smallCaps w:val="0"/>
          <w:strike w:val="0"/>
          <w:color w:val="000000"/>
          <w:sz w:val="26"/>
          <w:szCs w:val="26"/>
          <w:shd w:val="clear" w:fill="auto"/>
          <w:vertAlign w:val="baseline"/>
        </w:rPr>
      </w:pPr>
      <w:r>
        <w:rPr>
          <w:rFonts w:ascii="Times New Roman" w:hAnsi="Times New Roman" w:eastAsia="Times New Roman" w:cs="Times New Roman"/>
          <w:b/>
          <w:i w:val="0"/>
          <w:smallCaps w:val="0"/>
          <w:strike w:val="0"/>
          <w:color w:val="000000"/>
          <w:sz w:val="26"/>
          <w:szCs w:val="26"/>
          <w:u w:val="none"/>
          <w:shd w:val="clear" w:fill="auto"/>
          <w:vertAlign w:val="baseline"/>
          <w:rtl w:val="0"/>
        </w:rPr>
        <w:t>Chức năng đánh giá</w:t>
      </w:r>
    </w:p>
    <w:p>
      <w:pPr>
        <w:keepNext w:val="0"/>
        <w:keepLines w:val="0"/>
        <w:pageBreakBefore w:val="0"/>
        <w:widowControl/>
        <w:numPr>
          <w:ilvl w:val="0"/>
          <w:numId w:val="19"/>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Chức năng này cho phép người dùng đánh giá sản phẩm theo mức độ yêu thích.</w:t>
      </w:r>
    </w:p>
    <w:p>
      <w:pPr>
        <w:keepNext w:val="0"/>
        <w:keepLines w:val="0"/>
        <w:pageBreakBefore w:val="0"/>
        <w:widowControl/>
        <w:numPr>
          <w:ilvl w:val="0"/>
          <w:numId w:val="14"/>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Times New Roman" w:hAnsi="Times New Roman" w:eastAsia="Times New Roman" w:cs="Times New Roman"/>
          <w:b/>
          <w:i w:val="0"/>
          <w:smallCaps w:val="0"/>
          <w:strike w:val="0"/>
          <w:color w:val="000000"/>
          <w:sz w:val="26"/>
          <w:szCs w:val="26"/>
          <w:shd w:val="clear" w:fill="auto"/>
          <w:vertAlign w:val="baseline"/>
        </w:rPr>
      </w:pPr>
      <w:r>
        <w:rPr>
          <w:rFonts w:ascii="Times New Roman" w:hAnsi="Times New Roman" w:eastAsia="Times New Roman" w:cs="Times New Roman"/>
          <w:b/>
          <w:i w:val="0"/>
          <w:smallCaps w:val="0"/>
          <w:strike w:val="0"/>
          <w:color w:val="000000"/>
          <w:sz w:val="26"/>
          <w:szCs w:val="26"/>
          <w:u w:val="none"/>
          <w:shd w:val="clear" w:fill="auto"/>
          <w:vertAlign w:val="baseline"/>
          <w:rtl w:val="0"/>
        </w:rPr>
        <w:t>Chức năng quản lý đơn hàng cá nhân</w:t>
      </w:r>
    </w:p>
    <w:p>
      <w:pPr>
        <w:keepNext w:val="0"/>
        <w:keepLines w:val="0"/>
        <w:pageBreakBefore w:val="0"/>
        <w:widowControl/>
        <w:numPr>
          <w:ilvl w:val="0"/>
          <w:numId w:val="19"/>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Chức năng này cho phép người dùng quản lý đơn hàng đã đặt của mình. Người dùng có thể xem trạng thái và hủy đơn hàng.</w:t>
      </w:r>
    </w:p>
    <w:p>
      <w:pPr>
        <w:keepNext w:val="0"/>
        <w:keepLines w:val="0"/>
        <w:pageBreakBefore w:val="0"/>
        <w:widowControl/>
        <w:numPr>
          <w:ilvl w:val="0"/>
          <w:numId w:val="14"/>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Times New Roman" w:hAnsi="Times New Roman" w:eastAsia="Times New Roman" w:cs="Times New Roman"/>
          <w:b/>
          <w:i w:val="0"/>
          <w:smallCaps w:val="0"/>
          <w:strike w:val="0"/>
          <w:color w:val="000000"/>
          <w:sz w:val="26"/>
          <w:szCs w:val="26"/>
          <w:shd w:val="clear" w:fill="auto"/>
          <w:vertAlign w:val="baseline"/>
        </w:rPr>
      </w:pPr>
      <w:r>
        <w:rPr>
          <w:rFonts w:ascii="Times New Roman" w:hAnsi="Times New Roman" w:eastAsia="Times New Roman" w:cs="Times New Roman"/>
          <w:b/>
          <w:i w:val="0"/>
          <w:smallCaps w:val="0"/>
          <w:strike w:val="0"/>
          <w:color w:val="000000"/>
          <w:sz w:val="26"/>
          <w:szCs w:val="26"/>
          <w:u w:val="none"/>
          <w:shd w:val="clear" w:fill="auto"/>
          <w:vertAlign w:val="baseline"/>
          <w:rtl w:val="0"/>
        </w:rPr>
        <w:t>Chức năng hỗ trợ khách hàng</w:t>
      </w:r>
    </w:p>
    <w:p>
      <w:pPr>
        <w:keepNext w:val="0"/>
        <w:keepLines w:val="0"/>
        <w:pageBreakBefore w:val="0"/>
        <w:widowControl/>
        <w:numPr>
          <w:ilvl w:val="0"/>
          <w:numId w:val="19"/>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Times New Roman" w:hAnsi="Times New Roman" w:eastAsia="Times New Roman" w:cs="Times New Roman"/>
          <w:b/>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Chức năng này cho phép người dùng liên hệ, phản hồi thông qua số điện thoại, địa chỉ email của trang web.</w:t>
      </w:r>
    </w:p>
    <w:p>
      <w:pPr>
        <w:keepNext w:val="0"/>
        <w:keepLines w:val="0"/>
        <w:pageBreakBefore w:val="0"/>
        <w:widowControl/>
        <w:numPr>
          <w:ilvl w:val="0"/>
          <w:numId w:val="14"/>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Times New Roman" w:hAnsi="Times New Roman" w:eastAsia="Times New Roman" w:cs="Times New Roman"/>
          <w:b/>
          <w:i w:val="0"/>
          <w:smallCaps w:val="0"/>
          <w:strike w:val="0"/>
          <w:color w:val="000000"/>
          <w:sz w:val="26"/>
          <w:szCs w:val="26"/>
          <w:shd w:val="clear" w:fill="auto"/>
          <w:vertAlign w:val="baseline"/>
        </w:rPr>
      </w:pPr>
      <w:r>
        <w:rPr>
          <w:rFonts w:ascii="Times New Roman" w:hAnsi="Times New Roman" w:eastAsia="Times New Roman" w:cs="Times New Roman"/>
          <w:b/>
          <w:i w:val="0"/>
          <w:smallCaps w:val="0"/>
          <w:strike w:val="0"/>
          <w:color w:val="000000"/>
          <w:sz w:val="26"/>
          <w:szCs w:val="26"/>
          <w:u w:val="none"/>
          <w:shd w:val="clear" w:fill="auto"/>
          <w:vertAlign w:val="baseline"/>
          <w:rtl w:val="0"/>
        </w:rPr>
        <w:t>Chức năng quản lý sản phẩm</w:t>
      </w:r>
    </w:p>
    <w:p>
      <w:pPr>
        <w:keepNext w:val="0"/>
        <w:keepLines w:val="0"/>
        <w:pageBreakBefore w:val="0"/>
        <w:widowControl/>
        <w:numPr>
          <w:ilvl w:val="0"/>
          <w:numId w:val="19"/>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Chức năng này cho phép Admin có thể quản lý được các sản phẩm có trong Website của mình.Admin có thể thêm, sửa, cập nhật hay xóa sản phẩm hoặc phân loại của chúng.Admin có thể thêm các thông số cho Website của mình.</w:t>
      </w:r>
    </w:p>
    <w:p>
      <w:pPr>
        <w:keepNext w:val="0"/>
        <w:keepLines w:val="0"/>
        <w:pageBreakBefore w:val="0"/>
        <w:widowControl/>
        <w:numPr>
          <w:ilvl w:val="0"/>
          <w:numId w:val="14"/>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Times New Roman" w:hAnsi="Times New Roman" w:eastAsia="Times New Roman" w:cs="Times New Roman"/>
          <w:b/>
          <w:i w:val="0"/>
          <w:smallCaps w:val="0"/>
          <w:strike w:val="0"/>
          <w:color w:val="000000"/>
          <w:sz w:val="26"/>
          <w:szCs w:val="26"/>
          <w:shd w:val="clear" w:fill="auto"/>
          <w:vertAlign w:val="baseline"/>
        </w:rPr>
      </w:pPr>
      <w:r>
        <w:rPr>
          <w:rFonts w:ascii="Times New Roman" w:hAnsi="Times New Roman" w:eastAsia="Times New Roman" w:cs="Times New Roman"/>
          <w:b/>
          <w:i w:val="0"/>
          <w:smallCaps w:val="0"/>
          <w:strike w:val="0"/>
          <w:color w:val="000000"/>
          <w:sz w:val="26"/>
          <w:szCs w:val="26"/>
          <w:u w:val="none"/>
          <w:shd w:val="clear" w:fill="auto"/>
          <w:vertAlign w:val="baseline"/>
          <w:rtl w:val="0"/>
        </w:rPr>
        <w:t>Chức năng quản lý đơn hàng:</w:t>
      </w:r>
    </w:p>
    <w:p>
      <w:pPr>
        <w:keepNext w:val="0"/>
        <w:keepLines w:val="0"/>
        <w:pageBreakBefore w:val="0"/>
        <w:widowControl/>
        <w:numPr>
          <w:ilvl w:val="0"/>
          <w:numId w:val="19"/>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Chức năng này cho phép Admin có thể quản lý các đơn hàng trong Website. Admin có thể xem chi tiết đơn hàng cũ và đơn hàng mới, chỉnh sửa trạng thái đơn hàng.</w:t>
      </w:r>
    </w:p>
    <w:p>
      <w:pPr>
        <w:keepNext w:val="0"/>
        <w:keepLines w:val="0"/>
        <w:pageBreakBefore w:val="0"/>
        <w:widowControl/>
        <w:numPr>
          <w:ilvl w:val="0"/>
          <w:numId w:val="14"/>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Times New Roman" w:hAnsi="Times New Roman" w:eastAsia="Times New Roman" w:cs="Times New Roman"/>
          <w:b/>
          <w:i w:val="0"/>
          <w:smallCaps w:val="0"/>
          <w:strike w:val="0"/>
          <w:color w:val="000000"/>
          <w:sz w:val="26"/>
          <w:szCs w:val="26"/>
          <w:shd w:val="clear" w:fill="auto"/>
          <w:vertAlign w:val="baseline"/>
        </w:rPr>
      </w:pPr>
      <w:r>
        <w:rPr>
          <w:rFonts w:ascii="Times New Roman" w:hAnsi="Times New Roman" w:eastAsia="Times New Roman" w:cs="Times New Roman"/>
          <w:b/>
          <w:i w:val="0"/>
          <w:smallCaps w:val="0"/>
          <w:strike w:val="0"/>
          <w:color w:val="000000"/>
          <w:sz w:val="26"/>
          <w:szCs w:val="26"/>
          <w:u w:val="none"/>
          <w:shd w:val="clear" w:fill="auto"/>
          <w:vertAlign w:val="baseline"/>
          <w:rtl w:val="0"/>
        </w:rPr>
        <w:t>Quản lý danh mục sản phẩm</w:t>
      </w:r>
    </w:p>
    <w:p>
      <w:pPr>
        <w:keepNext w:val="0"/>
        <w:keepLines w:val="0"/>
        <w:pageBreakBefore w:val="0"/>
        <w:widowControl/>
        <w:numPr>
          <w:ilvl w:val="0"/>
          <w:numId w:val="19"/>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Chức năng này cho phép admin quản lý các danh mục sản phẩm. Admin có thể xem, sửa, xóa và tạo mới danh mục.</w:t>
      </w:r>
    </w:p>
    <w:p>
      <w:pPr>
        <w:keepNext w:val="0"/>
        <w:keepLines w:val="0"/>
        <w:pageBreakBefore w:val="0"/>
        <w:widowControl/>
        <w:numPr>
          <w:ilvl w:val="0"/>
          <w:numId w:val="14"/>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Times New Roman" w:hAnsi="Times New Roman" w:eastAsia="Times New Roman" w:cs="Times New Roman"/>
          <w:b/>
          <w:i w:val="0"/>
          <w:smallCaps w:val="0"/>
          <w:strike w:val="0"/>
          <w:color w:val="000000"/>
          <w:sz w:val="26"/>
          <w:szCs w:val="26"/>
          <w:shd w:val="clear" w:fill="auto"/>
          <w:vertAlign w:val="baseline"/>
        </w:rPr>
      </w:pPr>
      <w:r>
        <w:rPr>
          <w:rFonts w:ascii="Times New Roman" w:hAnsi="Times New Roman" w:eastAsia="Times New Roman" w:cs="Times New Roman"/>
          <w:b/>
          <w:i w:val="0"/>
          <w:smallCaps w:val="0"/>
          <w:strike w:val="0"/>
          <w:color w:val="000000"/>
          <w:sz w:val="26"/>
          <w:szCs w:val="26"/>
          <w:u w:val="none"/>
          <w:shd w:val="clear" w:fill="auto"/>
          <w:vertAlign w:val="baseline"/>
          <w:rtl w:val="0"/>
        </w:rPr>
        <w:t>Quản lý tài khoản người dùng</w:t>
      </w:r>
    </w:p>
    <w:p>
      <w:pPr>
        <w:keepNext w:val="0"/>
        <w:keepLines w:val="0"/>
        <w:pageBreakBefore w:val="0"/>
        <w:widowControl/>
        <w:numPr>
          <w:ilvl w:val="0"/>
          <w:numId w:val="19"/>
        </w:numPr>
        <w:pBdr>
          <w:top w:val="none" w:color="auto" w:sz="0" w:space="0"/>
          <w:left w:val="none" w:color="auto" w:sz="0" w:space="0"/>
          <w:bottom w:val="none" w:color="auto" w:sz="0" w:space="0"/>
          <w:right w:val="none" w:color="auto" w:sz="0" w:space="0"/>
          <w:between w:val="none" w:color="auto" w:sz="0" w:space="0"/>
        </w:pBdr>
        <w:shd w:val="clear" w:fill="auto"/>
        <w:spacing w:before="0" w:after="120" w:line="360" w:lineRule="auto"/>
        <w:ind w:left="720" w:right="0" w:hanging="360"/>
        <w:jc w:val="both"/>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Chức năng này cho phép admin quản lý các tài khoản người dùng đã đăng ký trên hệ thống. Admin có thể phân quyền hoặc xóa người dùng.</w:t>
      </w:r>
    </w:p>
    <w:p>
      <w:pPr>
        <w:pStyle w:val="4"/>
      </w:pPr>
      <w:bookmarkStart w:id="39" w:name="_heading=h.vx1227" w:colFirst="0" w:colLast="0"/>
      <w:bookmarkEnd w:id="39"/>
      <w:r>
        <w:rPr>
          <w:rtl w:val="0"/>
        </w:rPr>
        <w:t>2.1.3 Yêu cầu phi chức năng</w:t>
      </w:r>
    </w:p>
    <w:p>
      <w:pPr>
        <w:rPr>
          <w:rFonts w:ascii="Times New Roman" w:hAnsi="Times New Roman" w:eastAsia="Times New Roman" w:cs="Times New Roman"/>
        </w:rPr>
      </w:pPr>
    </w:p>
    <w:p>
      <w:pPr>
        <w:keepNext w:val="0"/>
        <w:keepLines w:val="0"/>
        <w:pageBreakBefore w:val="0"/>
        <w:widowControl/>
        <w:numPr>
          <w:ilvl w:val="0"/>
          <w:numId w:val="2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left"/>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Giao diện phải thân thiện với người dùng, dễ dàng thao tác.</w:t>
      </w:r>
    </w:p>
    <w:p>
      <w:pPr>
        <w:keepNext w:val="0"/>
        <w:keepLines w:val="0"/>
        <w:pageBreakBefore w:val="0"/>
        <w:widowControl/>
        <w:numPr>
          <w:ilvl w:val="0"/>
          <w:numId w:val="2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left"/>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Đảm bảo đáp ứng được các yêu cầu của người sử dụng.</w:t>
      </w:r>
    </w:p>
    <w:p>
      <w:pPr>
        <w:keepNext w:val="0"/>
        <w:keepLines w:val="0"/>
        <w:pageBreakBefore w:val="0"/>
        <w:widowControl/>
        <w:numPr>
          <w:ilvl w:val="0"/>
          <w:numId w:val="2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left"/>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Đảm bảo tính duy nhất của tên đăng nhập người sử dụng.</w:t>
      </w:r>
    </w:p>
    <w:p>
      <w:pPr>
        <w:keepNext w:val="0"/>
        <w:keepLines w:val="0"/>
        <w:pageBreakBefore w:val="0"/>
        <w:widowControl/>
        <w:numPr>
          <w:ilvl w:val="0"/>
          <w:numId w:val="2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left"/>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Chỉ có người quản trị hệ thống mới có quyền cập nhật các thông tin về quản lý sản phẩm và người sử dụng.</w:t>
      </w:r>
    </w:p>
    <w:p>
      <w:pPr>
        <w:keepNext w:val="0"/>
        <w:keepLines w:val="0"/>
        <w:pageBreakBefore w:val="0"/>
        <w:widowControl/>
        <w:numPr>
          <w:ilvl w:val="0"/>
          <w:numId w:val="2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left"/>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Đáp ứng nhu cầu về chức năng, giao diện của người sử dụng.</w:t>
      </w:r>
    </w:p>
    <w:p>
      <w:pPr>
        <w:keepNext w:val="0"/>
        <w:keepLines w:val="0"/>
        <w:pageBreakBefore w:val="0"/>
        <w:widowControl/>
        <w:numPr>
          <w:ilvl w:val="0"/>
          <w:numId w:val="2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left"/>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Giao diện đơn giản, trình bày các chức năng một cách hợp lý theo ý thích của người sử dụng đề ra.</w:t>
      </w:r>
    </w:p>
    <w:p>
      <w:pPr>
        <w:pStyle w:val="4"/>
      </w:pPr>
      <w:bookmarkStart w:id="40" w:name="_heading=h.3fwokq0" w:colFirst="0" w:colLast="0"/>
      <w:bookmarkEnd w:id="40"/>
      <w:r>
        <w:rPr>
          <w:rtl w:val="0"/>
        </w:rPr>
        <w:t>2.1.4 Yêu cầu hệ thống</w:t>
      </w:r>
    </w:p>
    <w:p>
      <w:pPr>
        <w:rPr>
          <w:rFonts w:ascii="Times New Roman" w:hAnsi="Times New Roman" w:eastAsia="Times New Roman" w:cs="Times New Roman"/>
        </w:rPr>
      </w:pPr>
    </w:p>
    <w:p>
      <w:pPr>
        <w:keepNext w:val="0"/>
        <w:keepLines w:val="0"/>
        <w:pageBreakBefore w:val="0"/>
        <w:widowControl/>
        <w:numPr>
          <w:ilvl w:val="0"/>
          <w:numId w:val="2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left"/>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 xml:space="preserve">Truy cập trên desktop từ </w:t>
      </w:r>
      <w:r>
        <w:rPr>
          <w:rFonts w:ascii="Times New Roman" w:hAnsi="Times New Roman" w:eastAsia="Times New Roman" w:cs="Times New Roman"/>
          <w:sz w:val="26"/>
          <w:szCs w:val="26"/>
          <w:rtl w:val="0"/>
        </w:rPr>
        <w:t>win 10</w:t>
      </w:r>
      <w:r>
        <w:rPr>
          <w:rFonts w:ascii="Times New Roman" w:hAnsi="Times New Roman" w:eastAsia="Times New Roman" w:cs="Times New Roman"/>
          <w:i w:val="0"/>
          <w:smallCaps w:val="0"/>
          <w:strike w:val="0"/>
          <w:color w:val="000000"/>
          <w:sz w:val="26"/>
          <w:szCs w:val="26"/>
          <w:u w:val="none"/>
          <w:shd w:val="clear" w:fill="auto"/>
          <w:vertAlign w:val="baseline"/>
          <w:rtl w:val="0"/>
        </w:rPr>
        <w:t xml:space="preserve"> hoặc điện thoại thông minh có hệ điều hành IOS, Android 10 trở lên.</w:t>
      </w:r>
    </w:p>
    <w:p>
      <w:pPr>
        <w:keepNext w:val="0"/>
        <w:keepLines w:val="0"/>
        <w:pageBreakBefore w:val="0"/>
        <w:widowControl/>
        <w:numPr>
          <w:ilvl w:val="0"/>
          <w:numId w:val="2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left"/>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Tương thích trên các hệ điều hành IOS, Android,…và trên desktop.</w:t>
      </w:r>
    </w:p>
    <w:p>
      <w:pPr>
        <w:keepNext w:val="0"/>
        <w:keepLines w:val="0"/>
        <w:pageBreakBefore w:val="0"/>
        <w:widowControl/>
        <w:numPr>
          <w:ilvl w:val="0"/>
          <w:numId w:val="2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left"/>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Thiết bị truy cập phải đảm bảo có mạng Internet.</w:t>
      </w:r>
    </w:p>
    <w:p>
      <w:pPr>
        <w:rPr>
          <w:rFonts w:ascii="Times New Roman" w:hAnsi="Times New Roman" w:eastAsia="Times New Roman" w:cs="Times New Roman"/>
        </w:rPr>
      </w:pPr>
    </w:p>
    <w:p>
      <w:pPr>
        <w:pStyle w:val="4"/>
      </w:pPr>
      <w:bookmarkStart w:id="41" w:name="_heading=h.1v1yuxt" w:colFirst="0" w:colLast="0"/>
      <w:bookmarkEnd w:id="41"/>
      <w:r>
        <w:rPr>
          <w:rtl w:val="0"/>
        </w:rPr>
        <w:t>2.1.5 Biểu đồ ca sử dụng</w:t>
      </w:r>
    </w:p>
    <w:p>
      <w:pPr>
        <w:pStyle w:val="5"/>
      </w:pPr>
      <w:bookmarkStart w:id="42" w:name="_heading=h.4f1mdlm" w:colFirst="0" w:colLast="0"/>
      <w:bookmarkEnd w:id="42"/>
      <w:r>
        <w:rPr>
          <w:rtl w:val="0"/>
        </w:rPr>
        <w:t>2.1.5.1 Biểu đồ Usecase tổng quát</w:t>
      </w:r>
    </w:p>
    <w:p>
      <w:pPr>
        <w:rPr>
          <w:rFonts w:ascii="Times New Roman" w:hAnsi="Times New Roman" w:eastAsia="Times New Roman" w:cs="Times New Roman"/>
        </w:rPr>
      </w:pPr>
      <w:r>
        <w:rPr>
          <w:rFonts w:ascii="Times New Roman" w:hAnsi="Times New Roman" w:eastAsia="Times New Roman" w:cs="Times New Roman"/>
          <w:rtl w:val="0"/>
        </w:rPr>
        <w:tab/>
      </w:r>
      <w:r>
        <w:rPr>
          <w:rFonts w:ascii="Times New Roman" w:hAnsi="Times New Roman" w:eastAsia="Times New Roman" w:cs="Times New Roman"/>
        </w:rPr>
        <w:drawing>
          <wp:inline distT="0" distB="0" distL="0" distR="0">
            <wp:extent cx="5508625" cy="3752215"/>
            <wp:effectExtent l="0" t="0" r="0" b="0"/>
            <wp:docPr id="47" name="image15.png"/>
            <wp:cNvGraphicFramePr/>
            <a:graphic xmlns:a="http://schemas.openxmlformats.org/drawingml/2006/main">
              <a:graphicData uri="http://schemas.openxmlformats.org/drawingml/2006/picture">
                <pic:pic xmlns:pic="http://schemas.openxmlformats.org/drawingml/2006/picture">
                  <pic:nvPicPr>
                    <pic:cNvPr id="47" name="image15.png"/>
                    <pic:cNvPicPr preferRelativeResize="0"/>
                  </pic:nvPicPr>
                  <pic:blipFill>
                    <a:blip r:embed="rId17"/>
                    <a:srcRect/>
                    <a:stretch>
                      <a:fillRect/>
                    </a:stretch>
                  </pic:blipFill>
                  <pic:spPr>
                    <a:xfrm>
                      <a:off x="0" y="0"/>
                      <a:ext cx="5508625" cy="3752215"/>
                    </a:xfrm>
                    <a:prstGeom prst="rect">
                      <a:avLst/>
                    </a:prstGeom>
                  </pic:spPr>
                </pic:pic>
              </a:graphicData>
            </a:graphic>
          </wp:inline>
        </w:drawing>
      </w:r>
    </w:p>
    <w:p>
      <w:pPr>
        <w:pStyle w:val="5"/>
      </w:pPr>
      <w:bookmarkStart w:id="43" w:name="_heading=h.2u6wntf" w:colFirst="0" w:colLast="0"/>
      <w:bookmarkEnd w:id="43"/>
      <w:r>
        <w:rPr>
          <w:rtl w:val="0"/>
        </w:rPr>
        <w:t>2.1.5.2 Các tác nhân (Actor)</w:t>
      </w:r>
    </w:p>
    <w:p>
      <w:pPr>
        <w:keepNext w:val="0"/>
        <w:keepLines w:val="0"/>
        <w:pageBreakBefore w:val="0"/>
        <w:widowControl/>
        <w:numPr>
          <w:ilvl w:val="0"/>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left"/>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Người quản lý</w:t>
      </w:r>
    </w:p>
    <w:p>
      <w:pPr>
        <w:keepNext w:val="0"/>
        <w:keepLines w:val="0"/>
        <w:pageBreakBefore w:val="0"/>
        <w:widowControl/>
        <w:numPr>
          <w:ilvl w:val="0"/>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left"/>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Người dùng</w:t>
      </w:r>
    </w:p>
    <w:p>
      <w:pPr>
        <w:pStyle w:val="5"/>
      </w:pPr>
      <w:bookmarkStart w:id="44" w:name="_heading=h.19c6y18" w:colFirst="0" w:colLast="0"/>
      <w:bookmarkEnd w:id="44"/>
      <w:r>
        <w:rPr>
          <w:rtl w:val="0"/>
        </w:rPr>
        <w:t>2.1.5.3 Đặc tả Usecase chi tiết</w:t>
      </w:r>
    </w:p>
    <w:p>
      <w:pPr>
        <w:pStyle w:val="5"/>
        <w:keepNext w:val="0"/>
        <w:keepLines w:val="0"/>
        <w:spacing w:before="280" w:after="80"/>
      </w:pPr>
      <w:bookmarkStart w:id="45" w:name="_heading=h.uea55byeeyd7" w:colFirst="0" w:colLast="0"/>
      <w:bookmarkEnd w:id="45"/>
      <w:r>
        <w:rPr>
          <w:rtl w:val="0"/>
        </w:rPr>
        <w:t xml:space="preserve">2.3.1 Đăng nhập </w:t>
      </w:r>
    </w:p>
    <w:tbl>
      <w:tblPr>
        <w:tblStyle w:val="35"/>
        <w:tblW w:w="8673"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2201"/>
        <w:gridCol w:w="2274"/>
        <w:gridCol w:w="2216"/>
        <w:gridCol w:w="1981"/>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Chức năng</w:t>
            </w:r>
          </w:p>
        </w:tc>
        <w:tc>
          <w:tcPr>
            <w:gridSpan w:val="3"/>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Đăng nhập</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Tác nhân</w:t>
            </w:r>
          </w:p>
        </w:tc>
        <w:tc>
          <w:tcPr>
            <w:gridSpan w:val="3"/>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Người quản lý, Người dùng.</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Điều kiện trước</w:t>
            </w:r>
          </w:p>
        </w:tc>
        <w:tc>
          <w:tcPr>
            <w:gridSpan w:val="3"/>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Chưa đăng nhập vào hệ thống</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Điều kiện sau</w:t>
            </w:r>
          </w:p>
        </w:tc>
        <w:tc>
          <w:tcPr>
            <w:gridSpan w:val="3"/>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Đặng nhập thành công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Mô tả</w:t>
            </w:r>
          </w:p>
        </w:tc>
        <w:tc>
          <w:tcPr>
            <w:gridSpan w:val="3"/>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Người dùng, quản lý đăng nhập vào hệ thống để sử dụng phần mềm</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770" w:hRule="atLeast"/>
        </w:trPr>
        <w:tc>
          <w:tcPr>
            <w:vMerge w:val="restart"/>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Luồng sự kiện chính</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b/>
              </w:rPr>
            </w:pPr>
            <w:r>
              <w:rPr>
                <w:rFonts w:ascii="Times New Roman" w:hAnsi="Times New Roman" w:eastAsia="Times New Roman" w:cs="Times New Roman"/>
                <w:b/>
                <w:rtl w:val="0"/>
              </w:rPr>
              <w:t>Hành động của tác nhân</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b/>
              </w:rPr>
            </w:pPr>
            <w:r>
              <w:rPr>
                <w:rFonts w:ascii="Times New Roman" w:hAnsi="Times New Roman" w:eastAsia="Times New Roman" w:cs="Times New Roman"/>
                <w:b/>
                <w:rtl w:val="0"/>
              </w:rPr>
              <w:t>Hành động của hệ thống</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b/>
              </w:rPr>
            </w:pPr>
            <w:r>
              <w:rPr>
                <w:rFonts w:ascii="Times New Roman" w:hAnsi="Times New Roman" w:eastAsia="Times New Roman" w:cs="Times New Roman"/>
                <w:b/>
                <w:rtl w:val="0"/>
              </w:rPr>
              <w:t>Hành động của Database</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295" w:hRule="atLeast"/>
        </w:trPr>
        <w:tc>
          <w:tcPr>
            <w:vMerge w:val="continue"/>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rPr>
                <w:rFonts w:ascii="Times New Roman" w:hAnsi="Times New Roman" w:eastAsia="Times New Roman" w:cs="Times New Roman"/>
              </w:rPr>
            </w:pP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1. Điền thông tin tài khoản.</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2. Lấy thông tin, gửi lên database.</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3. Nếu có thì trả về hợp lệ.</w:t>
            </w:r>
          </w:p>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835" w:hRule="atLeast"/>
        </w:trPr>
        <w:tc>
          <w:tcPr>
            <w:vMerge w:val="continue"/>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rPr>
                <w:rFonts w:ascii="Times New Roman" w:hAnsi="Times New Roman" w:eastAsia="Times New Roman" w:cs="Times New Roman"/>
              </w:rPr>
            </w:pP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b/>
              </w:rPr>
            </w:pPr>
            <w:r>
              <w:rPr>
                <w:rFonts w:ascii="Times New Roman" w:hAnsi="Times New Roman" w:eastAsia="Times New Roman" w:cs="Times New Roman"/>
                <w:b/>
                <w:rtl w:val="0"/>
              </w:rPr>
              <w:t xml:space="preserve"> </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4. Hệ thống ghi nhận tài khoản đang đăng nhập và hiển thị trang chủ.</w:t>
            </w:r>
          </w:p>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 </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325" w:hRule="atLeast"/>
        </w:trPr>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Luồng sự kiện ngoại lệ 1</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1.1 Điền thiếu thông tin</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2.1 Hiển thị thông báo yêu cầu nhập đầy đủ thông tin đăng nhập.</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055" w:hRule="atLeast"/>
        </w:trPr>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Luồng sự kiện ngoại lệ 2</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 </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 </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3.2 Nếu Email trả về không hợp lệ.</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565" w:hRule="atLeast"/>
        </w:trPr>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 </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 </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4.2 Hiển thị thông báo “Email không hợp lệ”</w:t>
            </w:r>
          </w:p>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 </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055" w:hRule="atLeast"/>
        </w:trPr>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Luồng sự kiện ngoại lệ 3</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 </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 </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3.3 Nếu có nhưng sai mật khẩu trả về không hợp lệ.</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770" w:hRule="atLeast"/>
        </w:trPr>
        <w:tc>
          <w:tcPr>
            <w:tcBorders>
              <w:top w:val="single" w:color="000000" w:sz="4"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 </w:t>
            </w:r>
          </w:p>
        </w:tc>
        <w:tc>
          <w:tcPr>
            <w:tcBorders>
              <w:top w:val="single" w:color="000000" w:sz="4" w:space="0"/>
              <w:left w:val="nil"/>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 </w:t>
            </w:r>
          </w:p>
        </w:tc>
        <w:tc>
          <w:tcPr>
            <w:tcBorders>
              <w:top w:val="single" w:color="000000" w:sz="4" w:space="0"/>
              <w:left w:val="nil"/>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4.3 Hiển thị thông báo “Password không hợp lệ”.</w:t>
            </w:r>
          </w:p>
        </w:tc>
        <w:tc>
          <w:tcPr>
            <w:tcBorders>
              <w:top w:val="single" w:color="000000" w:sz="4" w:space="0"/>
              <w:left w:val="nil"/>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 </w:t>
            </w:r>
          </w:p>
        </w:tc>
      </w:tr>
    </w:tbl>
    <w:p>
      <w:pPr>
        <w:spacing w:before="240" w:after="240"/>
        <w:rPr>
          <w:rFonts w:ascii="Times New Roman" w:hAnsi="Times New Roman" w:eastAsia="Times New Roman" w:cs="Times New Roman"/>
        </w:rPr>
      </w:pPr>
    </w:p>
    <w:p>
      <w:pPr>
        <w:pStyle w:val="5"/>
        <w:keepNext w:val="0"/>
        <w:keepLines w:val="0"/>
        <w:spacing w:before="280" w:after="80"/>
      </w:pPr>
      <w:bookmarkStart w:id="46" w:name="_heading=h.oj06wddwazg8" w:colFirst="0" w:colLast="0"/>
      <w:bookmarkEnd w:id="46"/>
      <w:r>
        <w:rPr>
          <w:rtl w:val="0"/>
        </w:rPr>
        <w:t>2.3.2 Đăng ký</w:t>
      </w:r>
    </w:p>
    <w:tbl>
      <w:tblPr>
        <w:tblStyle w:val="36"/>
        <w:tblW w:w="8673"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2212"/>
        <w:gridCol w:w="2241"/>
        <w:gridCol w:w="2226"/>
        <w:gridCol w:w="1992"/>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Chức năng</w:t>
            </w:r>
          </w:p>
        </w:tc>
        <w:tc>
          <w:tcPr>
            <w:gridSpan w:val="3"/>
            <w:tcBorders>
              <w:top w:val="single" w:color="000000" w:sz="8" w:space="0"/>
              <w:left w:val="nil"/>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Đăng ký</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Tác nhân</w:t>
            </w:r>
          </w:p>
        </w:tc>
        <w:tc>
          <w:tcPr>
            <w:gridSpan w:val="3"/>
            <w:tcBorders>
              <w:top w:val="nil"/>
              <w:left w:val="nil"/>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Khách hàng</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Điều kiện trước</w:t>
            </w:r>
          </w:p>
        </w:tc>
        <w:tc>
          <w:tcPr>
            <w:gridSpan w:val="3"/>
            <w:tcBorders>
              <w:top w:val="nil"/>
              <w:left w:val="nil"/>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Tác nhân chưa có tài khoản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Điều kiện sau</w:t>
            </w:r>
          </w:p>
        </w:tc>
        <w:tc>
          <w:tcPr>
            <w:gridSpan w:val="3"/>
            <w:tcBorders>
              <w:top w:val="nil"/>
              <w:left w:val="nil"/>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 Thông báo đăng ký thành công</w:t>
            </w:r>
          </w:p>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Khi người dùng đăng ký thành công thì tiến hành đăng nhập vào website</w:t>
            </w:r>
          </w:p>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Hệ thống ghi nhận tài khoản đã được đăng ký trên hệ thống</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Mô tả</w:t>
            </w:r>
          </w:p>
        </w:tc>
        <w:tc>
          <w:tcPr>
            <w:gridSpan w:val="3"/>
            <w:tcBorders>
              <w:top w:val="nil"/>
              <w:left w:val="nil"/>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Người dùng đăng kí tài khoản để có thể sử dụng phần mềm.</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770" w:hRule="atLeast"/>
        </w:trPr>
        <w:tc>
          <w:tcPr>
            <w:vMerge w:val="restart"/>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Luồng sự kiện chính</w:t>
            </w:r>
          </w:p>
        </w:tc>
        <w:tc>
          <w:tcPr>
            <w:tcBorders>
              <w:top w:val="nil"/>
              <w:left w:val="nil"/>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b/>
              </w:rPr>
            </w:pPr>
            <w:r>
              <w:rPr>
                <w:rFonts w:ascii="Times New Roman" w:hAnsi="Times New Roman" w:eastAsia="Times New Roman" w:cs="Times New Roman"/>
                <w:b/>
                <w:rtl w:val="0"/>
              </w:rPr>
              <w:t>Hành động của tác nhân</w:t>
            </w:r>
          </w:p>
        </w:tc>
        <w:tc>
          <w:tcPr>
            <w:tcBorders>
              <w:top w:val="nil"/>
              <w:left w:val="nil"/>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b/>
              </w:rPr>
            </w:pPr>
            <w:r>
              <w:rPr>
                <w:rFonts w:ascii="Times New Roman" w:hAnsi="Times New Roman" w:eastAsia="Times New Roman" w:cs="Times New Roman"/>
                <w:b/>
                <w:rtl w:val="0"/>
              </w:rPr>
              <w:t>Hành động của hệ thống</w:t>
            </w:r>
          </w:p>
        </w:tc>
        <w:tc>
          <w:tcPr>
            <w:tcBorders>
              <w:top w:val="nil"/>
              <w:left w:val="nil"/>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b/>
              </w:rPr>
            </w:pPr>
            <w:r>
              <w:rPr>
                <w:rFonts w:ascii="Times New Roman" w:hAnsi="Times New Roman" w:eastAsia="Times New Roman" w:cs="Times New Roman"/>
                <w:b/>
                <w:rtl w:val="0"/>
              </w:rPr>
              <w:t>Hành động của Database</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880" w:hRule="atLeast"/>
        </w:trPr>
        <w:tc>
          <w:tcPr>
            <w:vMerge w:val="continue"/>
            <w:tcBorders>
              <w:left w:val="single" w:color="000000" w:sz="4" w:space="0"/>
              <w:bottom w:val="single" w:color="000000" w:sz="8" w:space="0"/>
              <w:right w:val="single" w:color="000000" w:sz="8" w:space="0"/>
            </w:tcBorders>
            <w:shd w:val="clear" w:color="auto" w:fill="auto"/>
            <w:tcMar>
              <w:top w:w="100" w:type="dxa"/>
              <w:left w:w="100" w:type="dxa"/>
              <w:bottom w:w="100" w:type="dxa"/>
              <w:right w:w="100" w:type="dxa"/>
            </w:tcMar>
            <w:vAlign w:val="top"/>
          </w:tcPr>
          <w:p>
            <w:pPr>
              <w:rPr>
                <w:rFonts w:ascii="Times New Roman" w:hAnsi="Times New Roman" w:eastAsia="Times New Roman" w:cs="Times New Roman"/>
              </w:rPr>
            </w:pPr>
          </w:p>
        </w:tc>
        <w:tc>
          <w:tcPr>
            <w:tcBorders>
              <w:top w:val="nil"/>
              <w:left w:val="nil"/>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1. Điền thông yêu cầu,</w:t>
            </w:r>
          </w:p>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email , mật khẩu , địa chỉ , số điện thoại </w:t>
            </w:r>
          </w:p>
        </w:tc>
        <w:tc>
          <w:tcPr>
            <w:tcBorders>
              <w:top w:val="nil"/>
              <w:left w:val="nil"/>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2. Lấy thống tin, gửi lên database.</w:t>
            </w:r>
          </w:p>
        </w:tc>
        <w:tc>
          <w:tcPr>
            <w:tcBorders>
              <w:top w:val="nil"/>
              <w:left w:val="nil"/>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3. Nếu tài khoản người dùng đăng kí không tồn tại thì tiến hành thêm tài khoản và trả về hợp lệ.</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295" w:hRule="atLeast"/>
        </w:trPr>
        <w:tc>
          <w:tcPr>
            <w:vMerge w:val="continue"/>
            <w:tcBorders>
              <w:left w:val="single" w:color="000000" w:sz="4" w:space="0"/>
              <w:bottom w:val="single" w:color="000000" w:sz="8" w:space="0"/>
              <w:right w:val="single" w:color="000000" w:sz="8" w:space="0"/>
            </w:tcBorders>
            <w:shd w:val="clear" w:color="auto" w:fill="auto"/>
            <w:tcMar>
              <w:top w:w="100" w:type="dxa"/>
              <w:left w:w="100" w:type="dxa"/>
              <w:bottom w:w="100" w:type="dxa"/>
              <w:right w:w="100" w:type="dxa"/>
            </w:tcMar>
            <w:vAlign w:val="top"/>
          </w:tcPr>
          <w:p>
            <w:pPr>
              <w:rPr>
                <w:rFonts w:ascii="Times New Roman" w:hAnsi="Times New Roman" w:eastAsia="Times New Roman" w:cs="Times New Roman"/>
              </w:rPr>
            </w:pPr>
          </w:p>
        </w:tc>
        <w:tc>
          <w:tcPr>
            <w:tcBorders>
              <w:top w:val="nil"/>
              <w:left w:val="nil"/>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b/>
              </w:rPr>
            </w:pPr>
            <w:r>
              <w:rPr>
                <w:rFonts w:ascii="Times New Roman" w:hAnsi="Times New Roman" w:eastAsia="Times New Roman" w:cs="Times New Roman"/>
                <w:b/>
                <w:rtl w:val="0"/>
              </w:rPr>
              <w:t xml:space="preserve"> </w:t>
            </w:r>
          </w:p>
        </w:tc>
        <w:tc>
          <w:tcPr>
            <w:tcBorders>
              <w:top w:val="nil"/>
              <w:left w:val="nil"/>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4. Hiển thị trang đăng nhập.</w:t>
            </w:r>
          </w:p>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 </w:t>
            </w:r>
          </w:p>
        </w:tc>
        <w:tc>
          <w:tcPr>
            <w:tcBorders>
              <w:top w:val="nil"/>
              <w:left w:val="nil"/>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325" w:hRule="atLeast"/>
        </w:trPr>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Luồng sự kiện ngoại lệ 1</w:t>
            </w:r>
          </w:p>
        </w:tc>
        <w:tc>
          <w:tcPr>
            <w:tcBorders>
              <w:top w:val="nil"/>
              <w:left w:val="nil"/>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1.1 Điền thiếu thông tin</w:t>
            </w:r>
          </w:p>
        </w:tc>
        <w:tc>
          <w:tcPr>
            <w:tcBorders>
              <w:top w:val="nil"/>
              <w:left w:val="nil"/>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2.1 Hiển thị thông báo yêu cầu nhập đầy đủ thông tin cần đăng ký.</w:t>
            </w:r>
          </w:p>
        </w:tc>
        <w:tc>
          <w:tcPr>
            <w:tcBorders>
              <w:top w:val="nil"/>
              <w:left w:val="nil"/>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835" w:hRule="atLeast"/>
        </w:trPr>
        <w:tc>
          <w:tcPr>
            <w:vMerge w:val="restart"/>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Luồng sự kiện ngoại lệ 2</w:t>
            </w:r>
          </w:p>
        </w:tc>
        <w:tc>
          <w:tcPr>
            <w:tcBorders>
              <w:top w:val="nil"/>
              <w:left w:val="nil"/>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b/>
              </w:rPr>
            </w:pPr>
            <w:r>
              <w:rPr>
                <w:rFonts w:ascii="Times New Roman" w:hAnsi="Times New Roman" w:eastAsia="Times New Roman" w:cs="Times New Roman"/>
                <w:b/>
                <w:rtl w:val="0"/>
              </w:rPr>
              <w:t xml:space="preserve"> </w:t>
            </w:r>
          </w:p>
        </w:tc>
        <w:tc>
          <w:tcPr>
            <w:tcBorders>
              <w:top w:val="nil"/>
              <w:left w:val="nil"/>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 </w:t>
            </w:r>
          </w:p>
        </w:tc>
        <w:tc>
          <w:tcPr>
            <w:tcBorders>
              <w:top w:val="nil"/>
              <w:left w:val="nil"/>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3.2. Kiểm tra thông tin nếu đã có tài khoản thì trả về không hợp lệ.</w:t>
            </w:r>
          </w:p>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055" w:hRule="atLeast"/>
        </w:trPr>
        <w:tc>
          <w:tcPr>
            <w:vMerge w:val="continue"/>
            <w:tcBorders>
              <w:left w:val="single" w:color="000000" w:sz="4" w:space="0"/>
              <w:bottom w:val="single" w:color="000000" w:sz="8" w:space="0"/>
              <w:right w:val="single" w:color="000000" w:sz="8" w:space="0"/>
            </w:tcBorders>
            <w:shd w:val="clear" w:color="auto" w:fill="auto"/>
            <w:tcMar>
              <w:top w:w="100" w:type="dxa"/>
              <w:left w:w="100" w:type="dxa"/>
              <w:bottom w:w="100" w:type="dxa"/>
              <w:right w:w="100" w:type="dxa"/>
            </w:tcMar>
            <w:vAlign w:val="top"/>
          </w:tcPr>
          <w:p>
            <w:pPr>
              <w:rPr>
                <w:rFonts w:ascii="Times New Roman" w:hAnsi="Times New Roman" w:eastAsia="Times New Roman" w:cs="Times New Roman"/>
              </w:rPr>
            </w:pPr>
          </w:p>
        </w:tc>
        <w:tc>
          <w:tcPr>
            <w:tcBorders>
              <w:top w:val="nil"/>
              <w:left w:val="nil"/>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b/>
              </w:rPr>
            </w:pPr>
            <w:r>
              <w:rPr>
                <w:rFonts w:ascii="Times New Roman" w:hAnsi="Times New Roman" w:eastAsia="Times New Roman" w:cs="Times New Roman"/>
                <w:b/>
                <w:rtl w:val="0"/>
              </w:rPr>
              <w:t xml:space="preserve"> </w:t>
            </w:r>
          </w:p>
        </w:tc>
        <w:tc>
          <w:tcPr>
            <w:tcBorders>
              <w:top w:val="nil"/>
              <w:left w:val="nil"/>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4.2. Hiển thị thông báo “email đã tồn tại”.</w:t>
            </w:r>
          </w:p>
        </w:tc>
        <w:tc>
          <w:tcPr>
            <w:tcBorders>
              <w:top w:val="nil"/>
              <w:left w:val="nil"/>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 </w:t>
            </w:r>
          </w:p>
        </w:tc>
      </w:tr>
    </w:tbl>
    <w:p>
      <w:pPr>
        <w:pStyle w:val="5"/>
        <w:spacing w:before="240" w:after="240"/>
      </w:pPr>
      <w:bookmarkStart w:id="47" w:name="_heading=h.kiqhl71e6obl" w:colFirst="0" w:colLast="0"/>
      <w:bookmarkEnd w:id="47"/>
      <w:r>
        <w:rPr>
          <w:rtl w:val="0"/>
        </w:rPr>
        <w:t xml:space="preserve"> 2.3.3. Đăng xuất</w:t>
      </w:r>
    </w:p>
    <w:tbl>
      <w:tblPr>
        <w:tblStyle w:val="37"/>
        <w:tblW w:w="8673"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2216"/>
        <w:gridCol w:w="2260"/>
        <w:gridCol w:w="2201"/>
        <w:gridCol w:w="1995"/>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rPr>
            </w:pPr>
            <w:r>
              <w:rPr>
                <w:rFonts w:ascii="Times New Roman" w:hAnsi="Times New Roman" w:eastAsia="Times New Roman" w:cs="Times New Roman"/>
                <w:rtl w:val="0"/>
              </w:rPr>
              <w:t>Chức năng</w:t>
            </w:r>
          </w:p>
        </w:tc>
        <w:tc>
          <w:tcPr>
            <w:gridSpan w:val="3"/>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Đăng xuất tài khoản</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Tác nhân</w:t>
            </w:r>
          </w:p>
        </w:tc>
        <w:tc>
          <w:tcPr>
            <w:gridSpan w:val="3"/>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Quản lý, khách hàng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Điều kiện trước</w:t>
            </w:r>
          </w:p>
        </w:tc>
        <w:tc>
          <w:tcPr>
            <w:gridSpan w:val="3"/>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Đã đăng nhập vào hệ thống.</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Điều kiện sau</w:t>
            </w:r>
          </w:p>
        </w:tc>
        <w:tc>
          <w:tcPr>
            <w:gridSpan w:val="3"/>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 Rời khỏi hệ thống.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Mô tả</w:t>
            </w:r>
          </w:p>
        </w:tc>
        <w:tc>
          <w:tcPr>
            <w:gridSpan w:val="3"/>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Thoát khỏi hệ thống đang dùng trước đó.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770" w:hRule="atLeast"/>
        </w:trPr>
        <w:tc>
          <w:tcPr>
            <w:vMerge w:val="restart"/>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Luồng sự kiện</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b/>
              </w:rPr>
            </w:pPr>
            <w:r>
              <w:rPr>
                <w:rFonts w:ascii="Times New Roman" w:hAnsi="Times New Roman" w:eastAsia="Times New Roman" w:cs="Times New Roman"/>
                <w:b/>
                <w:rtl w:val="0"/>
              </w:rPr>
              <w:t>Hành động của tác nhân</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b/>
              </w:rPr>
            </w:pPr>
            <w:r>
              <w:rPr>
                <w:rFonts w:ascii="Times New Roman" w:hAnsi="Times New Roman" w:eastAsia="Times New Roman" w:cs="Times New Roman"/>
                <w:b/>
                <w:rtl w:val="0"/>
              </w:rPr>
              <w:t>Hành động của hệ thống</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b/>
              </w:rPr>
            </w:pPr>
            <w:r>
              <w:rPr>
                <w:rFonts w:ascii="Times New Roman" w:hAnsi="Times New Roman" w:eastAsia="Times New Roman" w:cs="Times New Roman"/>
                <w:b/>
                <w:rtl w:val="0"/>
              </w:rPr>
              <w:t>Hành động của Database</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055" w:hRule="atLeast"/>
        </w:trPr>
        <w:tc>
          <w:tcPr>
            <w:vMerge w:val="continue"/>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rPr>
            </w:pP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1. Chọn Đăng xuất .</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2. Hệ thống rời khỏi trang đang dùng.</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 </w:t>
            </w:r>
          </w:p>
        </w:tc>
      </w:tr>
    </w:tbl>
    <w:p>
      <w:pPr>
        <w:spacing w:before="240" w:after="240"/>
        <w:rPr>
          <w:rFonts w:ascii="Times New Roman" w:hAnsi="Times New Roman" w:eastAsia="Times New Roman" w:cs="Times New Roman"/>
        </w:rPr>
      </w:pPr>
    </w:p>
    <w:p>
      <w:pPr>
        <w:rPr>
          <w:rFonts w:ascii="Times New Roman" w:hAnsi="Times New Roman" w:eastAsia="Times New Roman" w:cs="Times New Roman"/>
        </w:rPr>
      </w:pPr>
    </w:p>
    <w:p>
      <w:pPr>
        <w:pStyle w:val="5"/>
        <w:spacing w:before="240" w:after="160" w:line="256" w:lineRule="auto"/>
        <w:rPr>
          <w:i w:val="0"/>
        </w:rPr>
      </w:pPr>
      <w:bookmarkStart w:id="48" w:name="_heading=h.yk3tw2h2xjeg" w:colFirst="0" w:colLast="0"/>
      <w:bookmarkEnd w:id="48"/>
      <w:r>
        <w:rPr>
          <w:rtl w:val="0"/>
        </w:rPr>
        <w:t xml:space="preserve"> </w:t>
      </w:r>
      <w:r>
        <w:rPr>
          <w:sz w:val="26"/>
          <w:szCs w:val="26"/>
          <w:rtl w:val="0"/>
        </w:rPr>
        <w:t>2.3.4 Xem chi tiết sản phẩm</w:t>
      </w:r>
    </w:p>
    <w:tbl>
      <w:tblPr>
        <w:tblStyle w:val="38"/>
        <w:tblW w:w="8673"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2205"/>
        <w:gridCol w:w="2234"/>
        <w:gridCol w:w="2249"/>
        <w:gridCol w:w="1984"/>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Chức năng</w:t>
            </w:r>
          </w:p>
        </w:tc>
        <w:tc>
          <w:tcPr>
            <w:gridSpan w:val="3"/>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Xem chi tiết sản phẩm</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Tác nhân</w:t>
            </w:r>
          </w:p>
        </w:tc>
        <w:tc>
          <w:tcPr>
            <w:gridSpan w:val="3"/>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Quản lý và khách hàng</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010" w:hRule="atLeast"/>
        </w:trPr>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Điều kiện trước</w:t>
            </w:r>
          </w:p>
        </w:tc>
        <w:tc>
          <w:tcPr>
            <w:gridSpan w:val="3"/>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Đã đăng nhập vào hệ thống,</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Điều kiện sau</w:t>
            </w:r>
          </w:p>
        </w:tc>
        <w:tc>
          <w:tcPr>
            <w:gridSpan w:val="3"/>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Mô tả</w:t>
            </w:r>
          </w:p>
        </w:tc>
        <w:tc>
          <w:tcPr>
            <w:gridSpan w:val="3"/>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Tác nhân vào xem chi tiết sản phẩm</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770" w:hRule="atLeast"/>
        </w:trPr>
        <w:tc>
          <w:tcPr>
            <w:vMerge w:val="restart"/>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Luồng sự kiện chính</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b/>
              </w:rPr>
            </w:pPr>
            <w:r>
              <w:rPr>
                <w:rFonts w:ascii="Times New Roman" w:hAnsi="Times New Roman" w:eastAsia="Times New Roman" w:cs="Times New Roman"/>
                <w:b/>
                <w:rtl w:val="0"/>
              </w:rPr>
              <w:t>Hành động của tác nhân</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b/>
              </w:rPr>
            </w:pPr>
            <w:r>
              <w:rPr>
                <w:rFonts w:ascii="Times New Roman" w:hAnsi="Times New Roman" w:eastAsia="Times New Roman" w:cs="Times New Roman"/>
                <w:b/>
                <w:rtl w:val="0"/>
              </w:rPr>
              <w:t>Hành động của hệ thống</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b/>
              </w:rPr>
            </w:pPr>
            <w:r>
              <w:rPr>
                <w:rFonts w:ascii="Times New Roman" w:hAnsi="Times New Roman" w:eastAsia="Times New Roman" w:cs="Times New Roman"/>
                <w:b/>
                <w:rtl w:val="0"/>
              </w:rPr>
              <w:t>Hành động của Database</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055" w:hRule="atLeast"/>
        </w:trPr>
        <w:tc>
          <w:tcPr>
            <w:vMerge w:val="continue"/>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rPr>
            </w:pP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1. Chọn vào sản phẩm cần xem </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2. Hệ thống hiển thị trang chi tiết sản phẩm.</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2390" w:hRule="atLeast"/>
        </w:trPr>
        <w:tc>
          <w:tcPr>
            <w:vMerge w:val="continue"/>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rPr>
            </w:pP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3. Xem chi tiết sản phẩm</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p>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 </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p>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595" w:hRule="atLeast"/>
        </w:trPr>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Luồng sự kiện ngoại lệ 1</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055" w:hRule="atLeast"/>
        </w:trPr>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Luồng sự kiện ngoại lệ 2</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 </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 </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p>
        </w:tc>
      </w:tr>
    </w:tbl>
    <w:p>
      <w:pPr>
        <w:spacing w:before="240" w:after="240"/>
        <w:rPr>
          <w:rFonts w:ascii="Times New Roman" w:hAnsi="Times New Roman" w:eastAsia="Times New Roman" w:cs="Times New Roman"/>
          <w:i w:val="0"/>
        </w:rPr>
      </w:pPr>
    </w:p>
    <w:p>
      <w:pPr>
        <w:pStyle w:val="5"/>
        <w:keepNext w:val="0"/>
        <w:keepLines w:val="0"/>
        <w:spacing w:before="280" w:after="80"/>
      </w:pPr>
      <w:bookmarkStart w:id="49" w:name="_heading=h.y80z8gsttkqq" w:colFirst="0" w:colLast="0"/>
      <w:bookmarkEnd w:id="49"/>
      <w:r>
        <w:rPr>
          <w:rtl w:val="0"/>
        </w:rPr>
        <w:t>2.3.5 Thêm sản phẩm</w:t>
      </w:r>
    </w:p>
    <w:tbl>
      <w:tblPr>
        <w:tblStyle w:val="39"/>
        <w:tblW w:w="8673"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2205"/>
        <w:gridCol w:w="2234"/>
        <w:gridCol w:w="2249"/>
        <w:gridCol w:w="1984"/>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Chức năng</w:t>
            </w:r>
          </w:p>
        </w:tc>
        <w:tc>
          <w:tcPr>
            <w:gridSpan w:val="3"/>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Thêm sản phẩm</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Tác nhân</w:t>
            </w:r>
          </w:p>
        </w:tc>
        <w:tc>
          <w:tcPr>
            <w:gridSpan w:val="3"/>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Quản lý</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010" w:hRule="atLeast"/>
        </w:trPr>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Điều kiện trước</w:t>
            </w:r>
          </w:p>
        </w:tc>
        <w:tc>
          <w:tcPr>
            <w:gridSpan w:val="3"/>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Đã đăng nhập vào hệ thống,</w:t>
            </w:r>
          </w:p>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Tài khoản được phân quyền quản trị.</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Điều kiện sau</w:t>
            </w:r>
          </w:p>
        </w:tc>
        <w:tc>
          <w:tcPr>
            <w:gridSpan w:val="3"/>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 Sản phẩm được thêm thành công.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Mô tả</w:t>
            </w:r>
          </w:p>
        </w:tc>
        <w:tc>
          <w:tcPr>
            <w:gridSpan w:val="3"/>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Quản trị viên thêm thông tin thực phẩm mới hệ thống.</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770" w:hRule="atLeast"/>
        </w:trPr>
        <w:tc>
          <w:tcPr>
            <w:vMerge w:val="restart"/>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Luồng sự kiện chính</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b/>
              </w:rPr>
            </w:pPr>
            <w:r>
              <w:rPr>
                <w:rFonts w:ascii="Times New Roman" w:hAnsi="Times New Roman" w:eastAsia="Times New Roman" w:cs="Times New Roman"/>
                <w:b/>
                <w:rtl w:val="0"/>
              </w:rPr>
              <w:t>Hành động của tác nhân</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b/>
              </w:rPr>
            </w:pPr>
            <w:r>
              <w:rPr>
                <w:rFonts w:ascii="Times New Roman" w:hAnsi="Times New Roman" w:eastAsia="Times New Roman" w:cs="Times New Roman"/>
                <w:b/>
                <w:rtl w:val="0"/>
              </w:rPr>
              <w:t>Hành động của hệ thống</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b/>
              </w:rPr>
            </w:pPr>
            <w:r>
              <w:rPr>
                <w:rFonts w:ascii="Times New Roman" w:hAnsi="Times New Roman" w:eastAsia="Times New Roman" w:cs="Times New Roman"/>
                <w:b/>
                <w:rtl w:val="0"/>
              </w:rPr>
              <w:t>Hành động của Database</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055" w:hRule="atLeast"/>
        </w:trPr>
        <w:tc>
          <w:tcPr>
            <w:vMerge w:val="continue"/>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rPr>
            </w:pP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1. Chọn mục thêm sản phẩm.</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2. Hệ thống hiển thị trang biểu mẫu thêm sản phẩm.</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2390" w:hRule="atLeast"/>
        </w:trPr>
        <w:tc>
          <w:tcPr>
            <w:vMerge w:val="continue"/>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rPr>
            </w:pP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3. Điền thông tin của sách.</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4. Hệ thống sẽ gửi thông tin lên database.</w:t>
            </w:r>
          </w:p>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 </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p>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295" w:hRule="atLeast"/>
        </w:trPr>
        <w:tc>
          <w:tcPr>
            <w:vMerge w:val="continue"/>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rPr>
            </w:pP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 </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5. Hiển thị trang danh mục sách.</w:t>
            </w:r>
          </w:p>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 </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595" w:hRule="atLeast"/>
        </w:trPr>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Luồng sự kiện ngoại lệ 1</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3.1 Điền thiếu thông tin.</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4.1. Hệ thống sẽ thông báo yêu cầu người dùng nhập đầy đủ thông tin cần thiết.</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 </w:t>
            </w:r>
          </w:p>
        </w:tc>
      </w:tr>
    </w:tbl>
    <w:p>
      <w:pPr>
        <w:spacing w:before="240" w:after="240"/>
        <w:rPr>
          <w:rFonts w:ascii="Times New Roman" w:hAnsi="Times New Roman" w:eastAsia="Times New Roman" w:cs="Times New Roman"/>
        </w:rPr>
      </w:pPr>
    </w:p>
    <w:p>
      <w:pPr>
        <w:pStyle w:val="5"/>
        <w:keepNext w:val="0"/>
        <w:keepLines w:val="0"/>
        <w:spacing w:before="280" w:after="80"/>
      </w:pPr>
      <w:bookmarkStart w:id="50" w:name="_heading=h.u6xdqdq90vc" w:colFirst="0" w:colLast="0"/>
      <w:bookmarkEnd w:id="50"/>
      <w:r>
        <w:rPr>
          <w:rtl w:val="0"/>
        </w:rPr>
        <w:t>2.3.6 Chỉnh sửa sản phẩm</w:t>
      </w:r>
    </w:p>
    <w:tbl>
      <w:tblPr>
        <w:tblStyle w:val="40"/>
        <w:tblW w:w="8673"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2205"/>
        <w:gridCol w:w="2234"/>
        <w:gridCol w:w="2249"/>
        <w:gridCol w:w="1984"/>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Chức năng</w:t>
            </w:r>
          </w:p>
        </w:tc>
        <w:tc>
          <w:tcPr>
            <w:gridSpan w:val="3"/>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Chỉnh sửa thông tin sản phẩm</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Tác nhân</w:t>
            </w:r>
          </w:p>
        </w:tc>
        <w:tc>
          <w:tcPr>
            <w:gridSpan w:val="3"/>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Quản lý</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010" w:hRule="atLeast"/>
        </w:trPr>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Điều kiện trước</w:t>
            </w:r>
          </w:p>
        </w:tc>
        <w:tc>
          <w:tcPr>
            <w:gridSpan w:val="3"/>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Đã đăng nhập vào hệ thống,</w:t>
            </w:r>
          </w:p>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Tài khoản được phân quyền quản trị.</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Điều kiện sau</w:t>
            </w:r>
          </w:p>
        </w:tc>
        <w:tc>
          <w:tcPr>
            <w:gridSpan w:val="3"/>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 Sản phẩm được sửa thành công.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770" w:hRule="atLeast"/>
        </w:trPr>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Mô tả</w:t>
            </w:r>
          </w:p>
        </w:tc>
        <w:tc>
          <w:tcPr>
            <w:gridSpan w:val="3"/>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Quản lý chỉnh sửa thông tin sách khi sách có sự sai lệch thông tin.</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770" w:hRule="atLeast"/>
        </w:trPr>
        <w:tc>
          <w:tcPr>
            <w:vMerge w:val="restart"/>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Luồng sự kiện</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b/>
              </w:rPr>
            </w:pPr>
            <w:r>
              <w:rPr>
                <w:rFonts w:ascii="Times New Roman" w:hAnsi="Times New Roman" w:eastAsia="Times New Roman" w:cs="Times New Roman"/>
                <w:b/>
                <w:rtl w:val="0"/>
              </w:rPr>
              <w:t>Hành động của tác nhân</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b/>
              </w:rPr>
            </w:pPr>
            <w:r>
              <w:rPr>
                <w:rFonts w:ascii="Times New Roman" w:hAnsi="Times New Roman" w:eastAsia="Times New Roman" w:cs="Times New Roman"/>
                <w:b/>
                <w:rtl w:val="0"/>
              </w:rPr>
              <w:t>Hành động của hệ thống</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b/>
              </w:rPr>
            </w:pPr>
            <w:r>
              <w:rPr>
                <w:rFonts w:ascii="Times New Roman" w:hAnsi="Times New Roman" w:eastAsia="Times New Roman" w:cs="Times New Roman"/>
                <w:b/>
                <w:rtl w:val="0"/>
              </w:rPr>
              <w:t>Hành động của Database</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055" w:hRule="atLeast"/>
        </w:trPr>
        <w:tc>
          <w:tcPr>
            <w:vMerge w:val="continue"/>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rPr>
            </w:pP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1. Chọn chỉnh sửa sách.</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2. Hệ thống hiển thị trang biểu mẫu chỉnh sửa thông tin sách.</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565" w:hRule="atLeast"/>
        </w:trPr>
        <w:tc>
          <w:tcPr>
            <w:vMerge w:val="continue"/>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rPr>
            </w:pP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3. Điền thông tin cần chỉnh sửa.</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4. Hệ thống sẽ gửi thông tin lên database.</w:t>
            </w:r>
          </w:p>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 </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5. Database thực hiện cập nhật thông tin của sách.</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770" w:hRule="atLeast"/>
        </w:trPr>
        <w:tc>
          <w:tcPr>
            <w:vMerge w:val="continue"/>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rPr>
            </w:pP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 </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6. Hiển thị trang danh mục sách.</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595" w:hRule="atLeast"/>
        </w:trPr>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Luồng sự kiện ngoại lệ 1</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3.1. Nếu nhập thiếu thông tin.</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4.1 Hệ thống sẽ thông báo yêu cầu người dùng nhập đầy đủ thông tin cần thiết.</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 </w:t>
            </w:r>
          </w:p>
        </w:tc>
      </w:tr>
    </w:tbl>
    <w:p>
      <w:pPr>
        <w:spacing w:before="240" w:after="240"/>
      </w:pPr>
    </w:p>
    <w:p>
      <w:pPr>
        <w:pStyle w:val="5"/>
        <w:spacing w:before="240" w:after="240"/>
        <w:rPr>
          <w:sz w:val="26"/>
          <w:szCs w:val="26"/>
        </w:rPr>
      </w:pPr>
      <w:bookmarkStart w:id="51" w:name="_heading=h.f62020voarf4" w:colFirst="0" w:colLast="0"/>
      <w:bookmarkEnd w:id="51"/>
      <w:r>
        <w:rPr>
          <w:sz w:val="26"/>
          <w:szCs w:val="26"/>
          <w:rtl w:val="0"/>
        </w:rPr>
        <w:t>2.3.</w:t>
      </w:r>
      <w:r>
        <w:rPr>
          <w:rtl w:val="0"/>
        </w:rPr>
        <w:t>7</w:t>
      </w:r>
      <w:r>
        <w:rPr>
          <w:sz w:val="26"/>
          <w:szCs w:val="26"/>
          <w:rtl w:val="0"/>
        </w:rPr>
        <w:t xml:space="preserve"> Thêm Danh mục sản phẩm.</w:t>
      </w:r>
    </w:p>
    <w:tbl>
      <w:tblPr>
        <w:tblStyle w:val="41"/>
        <w:tblW w:w="8673"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2205"/>
        <w:gridCol w:w="2234"/>
        <w:gridCol w:w="2249"/>
        <w:gridCol w:w="1984"/>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Chức năng</w:t>
            </w:r>
          </w:p>
        </w:tc>
        <w:tc>
          <w:tcPr>
            <w:gridSpan w:val="3"/>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Thêm danh mục sản phẩm.</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Tác nhân</w:t>
            </w:r>
          </w:p>
        </w:tc>
        <w:tc>
          <w:tcPr>
            <w:gridSpan w:val="3"/>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Quản lý</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010" w:hRule="atLeast"/>
        </w:trPr>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Điều kiện trước</w:t>
            </w:r>
          </w:p>
        </w:tc>
        <w:tc>
          <w:tcPr>
            <w:gridSpan w:val="3"/>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Đã đăng nhập vào hệ thống,</w:t>
            </w:r>
          </w:p>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Tài khoản được phân quyền quản trị.</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Điều kiện sau</w:t>
            </w:r>
          </w:p>
        </w:tc>
        <w:tc>
          <w:tcPr>
            <w:gridSpan w:val="3"/>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 Thêm danh mục sản phẩm thành công.</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Mô tả</w:t>
            </w:r>
          </w:p>
        </w:tc>
        <w:tc>
          <w:tcPr>
            <w:gridSpan w:val="3"/>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Quản trị viên thêm thông tin danh mục mới vào hệ thống.</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770" w:hRule="atLeast"/>
        </w:trPr>
        <w:tc>
          <w:tcPr>
            <w:vMerge w:val="restart"/>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Luồng sự kiện</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b/>
              </w:rPr>
            </w:pPr>
            <w:r>
              <w:rPr>
                <w:rFonts w:ascii="Times New Roman" w:hAnsi="Times New Roman" w:eastAsia="Times New Roman" w:cs="Times New Roman"/>
                <w:b/>
                <w:rtl w:val="0"/>
              </w:rPr>
              <w:t>Hành động của tác nhân</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b/>
              </w:rPr>
            </w:pPr>
            <w:r>
              <w:rPr>
                <w:rFonts w:ascii="Times New Roman" w:hAnsi="Times New Roman" w:eastAsia="Times New Roman" w:cs="Times New Roman"/>
                <w:b/>
                <w:rtl w:val="0"/>
              </w:rPr>
              <w:t>Hành động của hệ thống</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b/>
              </w:rPr>
            </w:pPr>
            <w:r>
              <w:rPr>
                <w:rFonts w:ascii="Times New Roman" w:hAnsi="Times New Roman" w:eastAsia="Times New Roman" w:cs="Times New Roman"/>
                <w:b/>
                <w:rtl w:val="0"/>
              </w:rPr>
              <w:t>Hành động của Database</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055" w:hRule="atLeast"/>
        </w:trPr>
        <w:tc>
          <w:tcPr>
            <w:vMerge w:val="continue"/>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rPr>
            </w:pP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1. Chọn mục thêm danh mục sản phẩm.</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2. Hệ thống hiển thị trang biểu mẫu thêm danh mục sản phẩm.</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2120" w:hRule="atLeast"/>
        </w:trPr>
        <w:tc>
          <w:tcPr>
            <w:vMerge w:val="continue"/>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rPr>
            </w:pP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3. Điền thông tin của danh mục sản phẩm.</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4. Hệ thống sẽ gửi thông tin lên database.</w:t>
            </w:r>
          </w:p>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 </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5. Hệ thống thực hiện thêm thông tin danh mục vào database và trả về hợp lệ.</w:t>
            </w:r>
          </w:p>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055" w:hRule="atLeast"/>
        </w:trPr>
        <w:tc>
          <w:tcPr>
            <w:vMerge w:val="continue"/>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rPr>
            </w:pP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 </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6. Hiển thị trang danh mục sản phẩm.</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595" w:hRule="atLeast"/>
        </w:trPr>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Luồng sự kiện ngoại lệ 1</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3.1 Điền thiếu thông tin yêu cầu.</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4.1. Hệ thống sẽ thông báo yêu cầu người dùng nhập đầy đủ thông tin cần thiết.</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 </w:t>
            </w:r>
          </w:p>
        </w:tc>
      </w:tr>
    </w:tbl>
    <w:p>
      <w:pPr>
        <w:spacing w:before="240" w:after="240"/>
        <w:rPr>
          <w:rFonts w:ascii="Times New Roman" w:hAnsi="Times New Roman" w:eastAsia="Times New Roman" w:cs="Times New Roman"/>
        </w:rPr>
      </w:pPr>
    </w:p>
    <w:p>
      <w:pPr>
        <w:spacing w:before="240" w:after="160" w:line="256" w:lineRule="auto"/>
        <w:rPr>
          <w:rFonts w:ascii="Times New Roman" w:hAnsi="Times New Roman" w:eastAsia="Times New Roman" w:cs="Times New Roman"/>
        </w:rPr>
      </w:pPr>
      <w:r>
        <w:rPr>
          <w:rFonts w:ascii="Times New Roman" w:hAnsi="Times New Roman" w:eastAsia="Times New Roman" w:cs="Times New Roman"/>
          <w:rtl w:val="0"/>
        </w:rPr>
        <w:t xml:space="preserve"> </w:t>
      </w:r>
    </w:p>
    <w:p>
      <w:pPr>
        <w:spacing w:before="240" w:after="160" w:line="256" w:lineRule="auto"/>
        <w:rPr>
          <w:rFonts w:ascii="Times New Roman" w:hAnsi="Times New Roman" w:eastAsia="Times New Roman" w:cs="Times New Roman"/>
        </w:rPr>
      </w:pPr>
    </w:p>
    <w:p>
      <w:pPr>
        <w:spacing w:before="240" w:after="160" w:line="256" w:lineRule="auto"/>
        <w:rPr>
          <w:rFonts w:ascii="Times New Roman" w:hAnsi="Times New Roman" w:eastAsia="Times New Roman" w:cs="Times New Roman"/>
        </w:rPr>
      </w:pPr>
    </w:p>
    <w:p>
      <w:pPr>
        <w:spacing w:before="240" w:after="160" w:line="256" w:lineRule="auto"/>
        <w:rPr>
          <w:rFonts w:ascii="Times New Roman" w:hAnsi="Times New Roman" w:eastAsia="Times New Roman" w:cs="Times New Roman"/>
        </w:rPr>
      </w:pPr>
    </w:p>
    <w:p>
      <w:pPr>
        <w:pStyle w:val="5"/>
        <w:keepNext w:val="0"/>
        <w:keepLines w:val="0"/>
        <w:spacing w:before="280" w:after="80"/>
      </w:pPr>
      <w:bookmarkStart w:id="52" w:name="_heading=h.lf4umpoli749" w:colFirst="0" w:colLast="0"/>
      <w:bookmarkEnd w:id="52"/>
      <w:r>
        <w:rPr>
          <w:rtl w:val="0"/>
        </w:rPr>
        <w:t xml:space="preserve">2.3.8 Chỉnh sửa danh mục </w:t>
      </w:r>
    </w:p>
    <w:tbl>
      <w:tblPr>
        <w:tblStyle w:val="42"/>
        <w:tblW w:w="8673"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2205"/>
        <w:gridCol w:w="2234"/>
        <w:gridCol w:w="2249"/>
        <w:gridCol w:w="1984"/>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Chức năng</w:t>
            </w:r>
          </w:p>
        </w:tc>
        <w:tc>
          <w:tcPr>
            <w:gridSpan w:val="3"/>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Chỉnh sửa thông tin danh mục</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Tác nhân</w:t>
            </w:r>
          </w:p>
        </w:tc>
        <w:tc>
          <w:tcPr>
            <w:gridSpan w:val="3"/>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Quản lý</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010" w:hRule="atLeast"/>
        </w:trPr>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Điều kiện trước</w:t>
            </w:r>
          </w:p>
        </w:tc>
        <w:tc>
          <w:tcPr>
            <w:gridSpan w:val="3"/>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Đã đăng nhập vào hệ thống,</w:t>
            </w:r>
          </w:p>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Tài khoản được phân quyền quản trị.</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Điều kiện sau</w:t>
            </w:r>
          </w:p>
        </w:tc>
        <w:tc>
          <w:tcPr>
            <w:gridSpan w:val="3"/>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 Danh mục đã được chỉnh sửa</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770" w:hRule="atLeast"/>
        </w:trPr>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Mô tả</w:t>
            </w:r>
          </w:p>
        </w:tc>
        <w:tc>
          <w:tcPr>
            <w:gridSpan w:val="3"/>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Quản lý chỉnh sửa thông tin danh mục bị sai lệch thông tin.</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770" w:hRule="atLeast"/>
        </w:trPr>
        <w:tc>
          <w:tcPr>
            <w:vMerge w:val="restart"/>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Luồng sự kiện</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b/>
              </w:rPr>
            </w:pPr>
            <w:r>
              <w:rPr>
                <w:rFonts w:ascii="Times New Roman" w:hAnsi="Times New Roman" w:eastAsia="Times New Roman" w:cs="Times New Roman"/>
                <w:b/>
                <w:rtl w:val="0"/>
              </w:rPr>
              <w:t>Hành động của tác nhân</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b/>
              </w:rPr>
            </w:pPr>
            <w:r>
              <w:rPr>
                <w:rFonts w:ascii="Times New Roman" w:hAnsi="Times New Roman" w:eastAsia="Times New Roman" w:cs="Times New Roman"/>
                <w:b/>
                <w:rtl w:val="0"/>
              </w:rPr>
              <w:t>Hành động của hệ thống</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b/>
              </w:rPr>
            </w:pPr>
            <w:r>
              <w:rPr>
                <w:rFonts w:ascii="Times New Roman" w:hAnsi="Times New Roman" w:eastAsia="Times New Roman" w:cs="Times New Roman"/>
                <w:b/>
                <w:rtl w:val="0"/>
              </w:rPr>
              <w:t>Hành động của Database</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055" w:hRule="atLeast"/>
        </w:trPr>
        <w:tc>
          <w:tcPr>
            <w:vMerge w:val="continue"/>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rPr>
            </w:pP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1. Chọn chỉnh sửa danh mục</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2. Hệ thống hiển thị form chỉnh sửa</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565" w:hRule="atLeast"/>
        </w:trPr>
        <w:tc>
          <w:tcPr>
            <w:vMerge w:val="continue"/>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rPr>
            </w:pP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3. Điền thông tin cần chỉnh sửa.</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4. Hệ thống sẽ gửi thông tin lên database.</w:t>
            </w:r>
          </w:p>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 </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5. Database thực hiện cập nhật thông tin của danh mục.</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770" w:hRule="atLeast"/>
        </w:trPr>
        <w:tc>
          <w:tcPr>
            <w:vMerge w:val="continue"/>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rPr>
            </w:pP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 </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6. Hiển thị trang danh mục</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595" w:hRule="atLeast"/>
        </w:trPr>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Luồng sự kiện ngoại lệ 1</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3.1. Nếu nhập thiếu thông tin.</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4.1 Hệ thống sẽ thông báo yêu cầu người dùng nhập đầy đủ thông tin cần thiết.</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 </w:t>
            </w:r>
          </w:p>
        </w:tc>
      </w:tr>
    </w:tbl>
    <w:p>
      <w:pPr>
        <w:pStyle w:val="5"/>
        <w:keepNext w:val="0"/>
        <w:keepLines w:val="0"/>
        <w:spacing w:before="280" w:after="80"/>
      </w:pPr>
      <w:bookmarkStart w:id="53" w:name="_heading=h.w3x8kdl8f8w5" w:colFirst="0" w:colLast="0"/>
      <w:bookmarkEnd w:id="53"/>
    </w:p>
    <w:p>
      <w:pPr>
        <w:pStyle w:val="5"/>
        <w:keepNext w:val="0"/>
        <w:keepLines w:val="0"/>
        <w:spacing w:before="280" w:after="80"/>
      </w:pPr>
      <w:bookmarkStart w:id="54" w:name="_heading=h.dvt2swy9zdhp" w:colFirst="0" w:colLast="0"/>
      <w:bookmarkEnd w:id="54"/>
      <w:r>
        <w:rPr>
          <w:rtl w:val="0"/>
        </w:rPr>
        <w:t xml:space="preserve">2.3.9 Chỉnh sửa thông tin khoản </w:t>
      </w:r>
    </w:p>
    <w:tbl>
      <w:tblPr>
        <w:tblStyle w:val="43"/>
        <w:tblW w:w="8673"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2205"/>
        <w:gridCol w:w="2234"/>
        <w:gridCol w:w="2249"/>
        <w:gridCol w:w="1984"/>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Chức năng</w:t>
            </w:r>
          </w:p>
        </w:tc>
        <w:tc>
          <w:tcPr>
            <w:gridSpan w:val="3"/>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Chỉnh sửa thông tin tài khoản</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Tác nhân</w:t>
            </w:r>
          </w:p>
        </w:tc>
        <w:tc>
          <w:tcPr>
            <w:gridSpan w:val="3"/>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Quản lý</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010" w:hRule="atLeast"/>
        </w:trPr>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Điều kiện trước</w:t>
            </w:r>
          </w:p>
        </w:tc>
        <w:tc>
          <w:tcPr>
            <w:gridSpan w:val="3"/>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Đã đăng nhập vào hệ thống,</w:t>
            </w:r>
          </w:p>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Tài khoản được phân quyền quản trị.</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Điều kiện sau</w:t>
            </w:r>
          </w:p>
        </w:tc>
        <w:tc>
          <w:tcPr>
            <w:gridSpan w:val="3"/>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 Thông tin đã được chỉnh sửa</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770" w:hRule="atLeast"/>
        </w:trPr>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Mô tả</w:t>
            </w:r>
          </w:p>
        </w:tc>
        <w:tc>
          <w:tcPr>
            <w:gridSpan w:val="3"/>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Quản lý chỉnh sửa thông tin tài khoản bị sai lệch thông tin.</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770" w:hRule="atLeast"/>
        </w:trPr>
        <w:tc>
          <w:tcPr>
            <w:vMerge w:val="restart"/>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Luồng sự kiện</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b/>
              </w:rPr>
            </w:pPr>
            <w:r>
              <w:rPr>
                <w:rFonts w:ascii="Times New Roman" w:hAnsi="Times New Roman" w:eastAsia="Times New Roman" w:cs="Times New Roman"/>
                <w:b/>
                <w:rtl w:val="0"/>
              </w:rPr>
              <w:t>Hành động của tác nhân</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b/>
              </w:rPr>
            </w:pPr>
            <w:r>
              <w:rPr>
                <w:rFonts w:ascii="Times New Roman" w:hAnsi="Times New Roman" w:eastAsia="Times New Roman" w:cs="Times New Roman"/>
                <w:b/>
                <w:rtl w:val="0"/>
              </w:rPr>
              <w:t>Hành động của hệ thống</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b/>
              </w:rPr>
            </w:pPr>
            <w:r>
              <w:rPr>
                <w:rFonts w:ascii="Times New Roman" w:hAnsi="Times New Roman" w:eastAsia="Times New Roman" w:cs="Times New Roman"/>
                <w:b/>
                <w:rtl w:val="0"/>
              </w:rPr>
              <w:t>Hành động của Database</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055" w:hRule="atLeast"/>
        </w:trPr>
        <w:tc>
          <w:tcPr>
            <w:vMerge w:val="continue"/>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rPr>
            </w:pP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1. Chọn chỉnh sửa thông tin tài khoản</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2. Hệ thống hiển thị form chỉnh sửa</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565" w:hRule="atLeast"/>
        </w:trPr>
        <w:tc>
          <w:tcPr>
            <w:vMerge w:val="continue"/>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rPr>
            </w:pP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3. Điền thông tin cần chỉnh sửa.</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4. Hệ thống sẽ gửi thông tin lên database.</w:t>
            </w:r>
          </w:p>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 </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5. Database thực hiện cập nhật thông tin của danh mục.</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770" w:hRule="atLeast"/>
        </w:trPr>
        <w:tc>
          <w:tcPr>
            <w:vMerge w:val="continue"/>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rPr>
            </w:pP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 </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6. Hiển thị trang danh mục</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595" w:hRule="atLeast"/>
        </w:trPr>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Luồng sự kiện ngoại lệ 1</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3.1. Nếu nhập thiếu thông tin.</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4.1 Hệ thống sẽ thông báo yêu cầu người dùng nhập đầy đủ thông tin cần thiết.</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 </w:t>
            </w:r>
          </w:p>
        </w:tc>
      </w:tr>
    </w:tbl>
    <w:p>
      <w:pPr>
        <w:pStyle w:val="5"/>
        <w:keepNext w:val="0"/>
        <w:keepLines w:val="0"/>
        <w:spacing w:before="280" w:after="80"/>
      </w:pPr>
      <w:bookmarkStart w:id="55" w:name="_heading=h.634otqg10cev" w:colFirst="0" w:colLast="0"/>
      <w:bookmarkEnd w:id="55"/>
    </w:p>
    <w:p>
      <w:pPr>
        <w:pStyle w:val="5"/>
        <w:keepNext w:val="0"/>
        <w:keepLines w:val="0"/>
        <w:spacing w:before="280" w:after="80"/>
      </w:pPr>
      <w:bookmarkStart w:id="56" w:name="_heading=h.z17bhslbb01a" w:colFirst="0" w:colLast="0"/>
      <w:bookmarkEnd w:id="56"/>
      <w:r>
        <w:rPr>
          <w:rtl w:val="0"/>
        </w:rPr>
        <w:t xml:space="preserve">2.3.10 Chỉnh sửa đơn hàng. </w:t>
      </w:r>
    </w:p>
    <w:tbl>
      <w:tblPr>
        <w:tblStyle w:val="44"/>
        <w:tblW w:w="8673"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2205"/>
        <w:gridCol w:w="2234"/>
        <w:gridCol w:w="2249"/>
        <w:gridCol w:w="1984"/>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Chức năng</w:t>
            </w:r>
          </w:p>
        </w:tc>
        <w:tc>
          <w:tcPr>
            <w:gridSpan w:val="3"/>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Chỉnh sửa đơn hàng.</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Tác nhân</w:t>
            </w:r>
          </w:p>
        </w:tc>
        <w:tc>
          <w:tcPr>
            <w:gridSpan w:val="3"/>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Quản lý.</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010" w:hRule="atLeast"/>
        </w:trPr>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Điều kiện trước</w:t>
            </w:r>
          </w:p>
        </w:tc>
        <w:tc>
          <w:tcPr>
            <w:gridSpan w:val="3"/>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Đã đăng nhập vào hệ thống,</w:t>
            </w:r>
          </w:p>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Tài khoản được phân quyền quản trị.</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Điều kiện sau</w:t>
            </w:r>
          </w:p>
        </w:tc>
        <w:tc>
          <w:tcPr>
            <w:gridSpan w:val="3"/>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770" w:hRule="atLeast"/>
        </w:trPr>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Mô tả</w:t>
            </w:r>
          </w:p>
        </w:tc>
        <w:tc>
          <w:tcPr>
            <w:gridSpan w:val="3"/>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Quản lý chỉnh sửa thông tin đơn hàng sai lệch sau khi nhận được phản hồi của khách hàng trong hệ thống.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770" w:hRule="atLeast"/>
        </w:trPr>
        <w:tc>
          <w:tcPr>
            <w:vMerge w:val="restart"/>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Luồng sự kiện</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b/>
              </w:rPr>
            </w:pPr>
            <w:r>
              <w:rPr>
                <w:rFonts w:ascii="Times New Roman" w:hAnsi="Times New Roman" w:eastAsia="Times New Roman" w:cs="Times New Roman"/>
                <w:b/>
                <w:rtl w:val="0"/>
              </w:rPr>
              <w:t>Hành động của tác nhân</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b/>
              </w:rPr>
            </w:pPr>
            <w:r>
              <w:rPr>
                <w:rFonts w:ascii="Times New Roman" w:hAnsi="Times New Roman" w:eastAsia="Times New Roman" w:cs="Times New Roman"/>
                <w:b/>
                <w:rtl w:val="0"/>
              </w:rPr>
              <w:t>Hành động của hệ thống</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b/>
              </w:rPr>
            </w:pPr>
            <w:r>
              <w:rPr>
                <w:rFonts w:ascii="Times New Roman" w:hAnsi="Times New Roman" w:eastAsia="Times New Roman" w:cs="Times New Roman"/>
                <w:b/>
                <w:rtl w:val="0"/>
              </w:rPr>
              <w:t>Hành động của Database</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325" w:hRule="atLeast"/>
        </w:trPr>
        <w:tc>
          <w:tcPr>
            <w:vMerge w:val="continue"/>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rPr>
            </w:pP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1. Chọn chỉnh sửa đơn hàng.</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2. Hệ thống hiển thị trang biểu mẫu chỉnh sửa thông tin đơn hàng.</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565" w:hRule="atLeast"/>
        </w:trPr>
        <w:tc>
          <w:tcPr>
            <w:vMerge w:val="continue"/>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rPr>
            </w:pP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3. Điền thông tin cần chỉnh sửa.</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4. Hệ thống sẽ gửi thông tin lên database.</w:t>
            </w:r>
          </w:p>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 </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5. Database thực hiện cập nhật thông tin của đơn hàng.</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055" w:hRule="atLeast"/>
        </w:trPr>
        <w:tc>
          <w:tcPr>
            <w:vMerge w:val="continue"/>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rPr>
            </w:pP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 </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6. Hiển thị trang danh mục đơn hàng.</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595" w:hRule="atLeast"/>
        </w:trPr>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Luồng sự kiện ngoại lệ 1</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3.1 Bỏ trống ô thông tin yêu cầu.</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4.1. Hệ thống sẽ thông báo yêu cầu người dùng nhập đầy đủ thông tin cần thiết.</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 </w:t>
            </w:r>
          </w:p>
        </w:tc>
      </w:tr>
    </w:tbl>
    <w:p>
      <w:pPr>
        <w:pStyle w:val="5"/>
        <w:keepNext w:val="0"/>
        <w:keepLines w:val="0"/>
        <w:spacing w:before="280" w:after="80"/>
      </w:pPr>
      <w:bookmarkStart w:id="57" w:name="_heading=h.48mtvxbdh7wz" w:colFirst="0" w:colLast="0"/>
      <w:bookmarkEnd w:id="57"/>
      <w:r>
        <w:rPr>
          <w:rtl w:val="0"/>
        </w:rPr>
        <w:t>2.3.11 Tìm kiếm sản phẩm.</w:t>
      </w:r>
    </w:p>
    <w:tbl>
      <w:tblPr>
        <w:tblStyle w:val="45"/>
        <w:tblW w:w="8673"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2205"/>
        <w:gridCol w:w="2249"/>
        <w:gridCol w:w="2234"/>
        <w:gridCol w:w="1984"/>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Chức năng</w:t>
            </w:r>
          </w:p>
        </w:tc>
        <w:tc>
          <w:tcPr>
            <w:gridSpan w:val="3"/>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Tìm kiếm sản phẩm.</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Tác nhân</w:t>
            </w:r>
          </w:p>
        </w:tc>
        <w:tc>
          <w:tcPr>
            <w:gridSpan w:val="3"/>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Khách hàng, quản lý.</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010" w:hRule="atLeast"/>
        </w:trPr>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Điều kiện trước</w:t>
            </w:r>
          </w:p>
        </w:tc>
        <w:tc>
          <w:tcPr>
            <w:gridSpan w:val="3"/>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Đã đăng nhập vào hệ thống,</w:t>
            </w:r>
          </w:p>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Tài khoản được phân quyền quản trị.</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Điều kiện sau</w:t>
            </w:r>
          </w:p>
        </w:tc>
        <w:tc>
          <w:tcPr>
            <w:gridSpan w:val="3"/>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 Hiển thị sản phẩm tìm kiếm.</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Mô tả</w:t>
            </w:r>
          </w:p>
        </w:tc>
        <w:tc>
          <w:tcPr>
            <w:gridSpan w:val="3"/>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Quản trị lý, và khách hàng tìm và hiển thị được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770" w:hRule="atLeast"/>
        </w:trPr>
        <w:tc>
          <w:tcPr>
            <w:vMerge w:val="restart"/>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Luồng sự kiện</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b/>
              </w:rPr>
            </w:pPr>
            <w:r>
              <w:rPr>
                <w:rFonts w:ascii="Times New Roman" w:hAnsi="Times New Roman" w:eastAsia="Times New Roman" w:cs="Times New Roman"/>
                <w:b/>
                <w:rtl w:val="0"/>
              </w:rPr>
              <w:t>Hành động của tác nhân</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b/>
              </w:rPr>
            </w:pPr>
            <w:r>
              <w:rPr>
                <w:rFonts w:ascii="Times New Roman" w:hAnsi="Times New Roman" w:eastAsia="Times New Roman" w:cs="Times New Roman"/>
                <w:b/>
                <w:rtl w:val="0"/>
              </w:rPr>
              <w:t>Hành động của hệ thống</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b/>
              </w:rPr>
            </w:pPr>
            <w:r>
              <w:rPr>
                <w:rFonts w:ascii="Times New Roman" w:hAnsi="Times New Roman" w:eastAsia="Times New Roman" w:cs="Times New Roman"/>
                <w:b/>
                <w:rtl w:val="0"/>
              </w:rPr>
              <w:t>Hành động của Database</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325" w:hRule="atLeast"/>
        </w:trPr>
        <w:tc>
          <w:tcPr>
            <w:vMerge w:val="continue"/>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rPr>
            </w:pP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1. Chọn thanh tìm kiếm.</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2. Hệ thống hiển thị, nhập giá, tên, hoặc danh mục sản phẩm.</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565" w:hRule="atLeast"/>
        </w:trPr>
        <w:tc>
          <w:tcPr>
            <w:vMerge w:val="continue"/>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rPr>
            </w:pP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3. Quản lý, khách hàng, bấm vào nút tìm kiếm.</w:t>
            </w:r>
          </w:p>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 </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4. Hệ thống gửi mã lên database. </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5. Database thực hiện truy vấn và trả về kết quả hợp lệ.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055" w:hRule="atLeast"/>
        </w:trPr>
        <w:tc>
          <w:tcPr>
            <w:vMerge w:val="continue"/>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rPr>
            </w:pP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 </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6. Hiển thị trang sản phẩm muốn tìm kiếm. </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055" w:hRule="atLeast"/>
        </w:trPr>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Luồng sự kiện ngoại lệ </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4.1. Hệ thống gửi mã lên database kết quả không hợp lệ.</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5.1 Database thực hiện truy vấn và trả kết quả. </w:t>
            </w:r>
          </w:p>
        </w:tc>
      </w:tr>
    </w:tbl>
    <w:p>
      <w:pPr>
        <w:pStyle w:val="5"/>
        <w:keepNext w:val="0"/>
        <w:keepLines w:val="0"/>
        <w:spacing w:before="280" w:after="80"/>
      </w:pPr>
      <w:bookmarkStart w:id="58" w:name="_heading=h.e3lkbce9qwip" w:colFirst="0" w:colLast="0"/>
      <w:bookmarkEnd w:id="58"/>
      <w:r>
        <w:rPr>
          <w:rtl w:val="0"/>
        </w:rPr>
        <w:t xml:space="preserve">2.3.12 Lọc sản phẩm </w:t>
      </w:r>
    </w:p>
    <w:tbl>
      <w:tblPr>
        <w:tblStyle w:val="46"/>
        <w:tblW w:w="8673"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2205"/>
        <w:gridCol w:w="2234"/>
        <w:gridCol w:w="2249"/>
        <w:gridCol w:w="1984"/>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Chức năng</w:t>
            </w:r>
          </w:p>
        </w:tc>
        <w:tc>
          <w:tcPr>
            <w:gridSpan w:val="3"/>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Lọc sản phẩm</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Tác nhân</w:t>
            </w:r>
          </w:p>
        </w:tc>
        <w:tc>
          <w:tcPr>
            <w:gridSpan w:val="3"/>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Quản lý , khách hàng</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010" w:hRule="atLeast"/>
        </w:trPr>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Điều kiện trước</w:t>
            </w:r>
          </w:p>
        </w:tc>
        <w:tc>
          <w:tcPr>
            <w:gridSpan w:val="3"/>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Đã đăng nhập vào hệ thống,</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Điều kiện sau</w:t>
            </w:r>
          </w:p>
        </w:tc>
        <w:tc>
          <w:tcPr>
            <w:gridSpan w:val="3"/>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Hiển thị sản phẩm đã lọc</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770" w:hRule="atLeast"/>
        </w:trPr>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Mô tả</w:t>
            </w:r>
          </w:p>
        </w:tc>
        <w:tc>
          <w:tcPr>
            <w:gridSpan w:val="3"/>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Tác nhân lọc và tìm kiếm sản phẩm</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770" w:hRule="atLeast"/>
        </w:trPr>
        <w:tc>
          <w:tcPr>
            <w:vMerge w:val="restart"/>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Luồng sự kiện</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b/>
              </w:rPr>
            </w:pPr>
            <w:r>
              <w:rPr>
                <w:rFonts w:ascii="Times New Roman" w:hAnsi="Times New Roman" w:eastAsia="Times New Roman" w:cs="Times New Roman"/>
                <w:b/>
                <w:rtl w:val="0"/>
              </w:rPr>
              <w:t>Hành động của tác nhân</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b/>
              </w:rPr>
            </w:pPr>
            <w:r>
              <w:rPr>
                <w:rFonts w:ascii="Times New Roman" w:hAnsi="Times New Roman" w:eastAsia="Times New Roman" w:cs="Times New Roman"/>
                <w:b/>
                <w:rtl w:val="0"/>
              </w:rPr>
              <w:t>Hành động của hệ thống</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b/>
              </w:rPr>
            </w:pPr>
            <w:r>
              <w:rPr>
                <w:rFonts w:ascii="Times New Roman" w:hAnsi="Times New Roman" w:eastAsia="Times New Roman" w:cs="Times New Roman"/>
                <w:b/>
                <w:rtl w:val="0"/>
              </w:rPr>
              <w:t>Hành động của Database</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055" w:hRule="atLeast"/>
        </w:trPr>
        <w:tc>
          <w:tcPr>
            <w:vMerge w:val="continue"/>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rPr>
            </w:pP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1. Chọn giá và chức năng lọc theo giá</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2. So sánh dữ liệu ở database và dữ liệu người dùng nhập</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565" w:hRule="atLeast"/>
        </w:trPr>
        <w:tc>
          <w:tcPr>
            <w:vMerge w:val="continue"/>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rPr>
            </w:pP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3. Hệ thống đưa ra sản phẩm theo bộ lọc</w:t>
            </w:r>
          </w:p>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 </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595" w:hRule="atLeast"/>
        </w:trPr>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Luồng sự kiện ngoại lệ 1</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3.1. Nếu người dùng nhập dữ liệu không có ở database</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4.1 Hệ thống sẽ không hiện sản phẩm phẩm lọc</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 </w:t>
            </w:r>
          </w:p>
        </w:tc>
      </w:tr>
    </w:tbl>
    <w:p>
      <w:pPr>
        <w:spacing w:before="240" w:after="240"/>
        <w:rPr>
          <w:rFonts w:ascii="Times New Roman" w:hAnsi="Times New Roman" w:eastAsia="Times New Roman" w:cs="Times New Roman"/>
        </w:rPr>
      </w:pPr>
    </w:p>
    <w:p>
      <w:pPr>
        <w:pStyle w:val="5"/>
        <w:keepNext w:val="0"/>
        <w:keepLines w:val="0"/>
        <w:spacing w:before="280" w:after="80"/>
      </w:pPr>
      <w:bookmarkStart w:id="59" w:name="_heading=h.skdser5vp7a1" w:colFirst="0" w:colLast="0"/>
      <w:bookmarkEnd w:id="59"/>
    </w:p>
    <w:p>
      <w:pPr>
        <w:pStyle w:val="5"/>
        <w:keepNext w:val="0"/>
        <w:keepLines w:val="0"/>
        <w:spacing w:before="280" w:after="80"/>
      </w:pPr>
      <w:bookmarkStart w:id="60" w:name="_heading=h.c7epcif9dkmo" w:colFirst="0" w:colLast="0"/>
      <w:bookmarkEnd w:id="60"/>
      <w:r>
        <w:rPr>
          <w:rtl w:val="0"/>
        </w:rPr>
        <w:t>2.3.13 Thêm sản phẩm vào giỏ hàng</w:t>
      </w:r>
    </w:p>
    <w:p>
      <w:pPr>
        <w:pStyle w:val="4"/>
        <w:keepNext w:val="0"/>
        <w:keepLines w:val="0"/>
        <w:spacing w:before="280" w:after="80"/>
        <w:rPr>
          <w:i w:val="0"/>
        </w:rPr>
      </w:pPr>
      <w:bookmarkStart w:id="61" w:name="_heading=h.r06apxquohcx" w:colFirst="0" w:colLast="0"/>
      <w:bookmarkEnd w:id="61"/>
    </w:p>
    <w:tbl>
      <w:tblPr>
        <w:tblStyle w:val="47"/>
        <w:tblW w:w="8673"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2205"/>
        <w:gridCol w:w="2249"/>
        <w:gridCol w:w="2234"/>
        <w:gridCol w:w="1984"/>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Chức năng</w:t>
            </w:r>
          </w:p>
        </w:tc>
        <w:tc>
          <w:tcPr>
            <w:gridSpan w:val="3"/>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Thêm sản phẩm vào giỏ hàng.</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Tác nhân</w:t>
            </w:r>
          </w:p>
        </w:tc>
        <w:tc>
          <w:tcPr>
            <w:gridSpan w:val="3"/>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Khách hàng</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010" w:hRule="atLeast"/>
        </w:trPr>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Điều kiện trước</w:t>
            </w:r>
          </w:p>
        </w:tc>
        <w:tc>
          <w:tcPr>
            <w:gridSpan w:val="3"/>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Đã đăng nhập vào hệ thống,</w:t>
            </w:r>
          </w:p>
          <w:p>
            <w:pPr>
              <w:spacing w:before="240" w:after="240"/>
              <w:jc w:val="both"/>
              <w:rPr>
                <w:rFonts w:ascii="Times New Roman" w:hAnsi="Times New Roman" w:eastAsia="Times New Roman" w:cs="Times New Roman"/>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Điều kiện sau</w:t>
            </w:r>
          </w:p>
        </w:tc>
        <w:tc>
          <w:tcPr>
            <w:gridSpan w:val="3"/>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 Sản phẩm đã được thêm vào giỏ hàng</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Mô tả</w:t>
            </w:r>
          </w:p>
        </w:tc>
        <w:tc>
          <w:tcPr>
            <w:gridSpan w:val="3"/>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Khách hàng thêm sản phẩm vào giỏ hàng</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770" w:hRule="atLeast"/>
        </w:trPr>
        <w:tc>
          <w:tcPr>
            <w:vMerge w:val="restart"/>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Luồng sự kiện</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b/>
              </w:rPr>
            </w:pPr>
            <w:r>
              <w:rPr>
                <w:rFonts w:ascii="Times New Roman" w:hAnsi="Times New Roman" w:eastAsia="Times New Roman" w:cs="Times New Roman"/>
                <w:b/>
                <w:rtl w:val="0"/>
              </w:rPr>
              <w:t>Hành động của tác nhân</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b/>
              </w:rPr>
            </w:pPr>
            <w:r>
              <w:rPr>
                <w:rFonts w:ascii="Times New Roman" w:hAnsi="Times New Roman" w:eastAsia="Times New Roman" w:cs="Times New Roman"/>
                <w:b/>
                <w:rtl w:val="0"/>
              </w:rPr>
              <w:t>Hành động của hệ thống</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b/>
              </w:rPr>
            </w:pPr>
            <w:r>
              <w:rPr>
                <w:rFonts w:ascii="Times New Roman" w:hAnsi="Times New Roman" w:eastAsia="Times New Roman" w:cs="Times New Roman"/>
                <w:b/>
                <w:rtl w:val="0"/>
              </w:rPr>
              <w:t>Hành động của Database</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325" w:hRule="atLeast"/>
        </w:trPr>
        <w:tc>
          <w:tcPr>
            <w:vMerge w:val="continue"/>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rPr>
            </w:pP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1. chọn chức năng thêm sản phẩm vào giỏ hàng</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2. Thêm sản phẩm vào giỏ hàng</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055" w:hRule="atLeast"/>
        </w:trPr>
        <w:tc>
          <w:tcPr>
            <w:vMerge w:val="continue"/>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rPr>
            </w:pP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 </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6. Hiển thị các sản phẩm đã thêm ở giỏ hàng</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055" w:hRule="atLeast"/>
        </w:trPr>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Luồng sự kiện ngoại lệ </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p>
        </w:tc>
      </w:tr>
    </w:tbl>
    <w:p>
      <w:pPr>
        <w:pStyle w:val="5"/>
        <w:keepNext w:val="0"/>
        <w:keepLines w:val="0"/>
        <w:spacing w:before="280" w:after="80"/>
        <w:rPr>
          <w:i w:val="0"/>
        </w:rPr>
      </w:pPr>
      <w:bookmarkStart w:id="62" w:name="_heading=h.c5rlhzmr461k" w:colFirst="0" w:colLast="0"/>
      <w:bookmarkEnd w:id="62"/>
    </w:p>
    <w:p>
      <w:pPr>
        <w:pStyle w:val="5"/>
        <w:keepNext w:val="0"/>
        <w:keepLines w:val="0"/>
        <w:spacing w:before="280" w:after="80"/>
        <w:rPr>
          <w:i w:val="0"/>
        </w:rPr>
      </w:pPr>
      <w:bookmarkStart w:id="63" w:name="_heading=h.84y667j556ks" w:colFirst="0" w:colLast="0"/>
      <w:bookmarkEnd w:id="63"/>
    </w:p>
    <w:p>
      <w:pPr>
        <w:pStyle w:val="5"/>
        <w:keepNext w:val="0"/>
        <w:keepLines w:val="0"/>
        <w:spacing w:before="280" w:after="80"/>
        <w:rPr>
          <w:i w:val="0"/>
        </w:rPr>
      </w:pPr>
      <w:bookmarkStart w:id="64" w:name="_heading=h.mpyn9mbiwd05" w:colFirst="0" w:colLast="0"/>
      <w:bookmarkEnd w:id="64"/>
    </w:p>
    <w:p>
      <w:pPr>
        <w:pStyle w:val="5"/>
        <w:keepNext w:val="0"/>
        <w:keepLines w:val="0"/>
        <w:spacing w:before="280" w:after="80"/>
        <w:rPr>
          <w:i w:val="0"/>
        </w:rPr>
      </w:pPr>
      <w:bookmarkStart w:id="65" w:name="_heading=h.kn5hb5omyion" w:colFirst="0" w:colLast="0"/>
      <w:bookmarkEnd w:id="65"/>
      <w:r>
        <w:rPr>
          <w:i w:val="0"/>
          <w:rtl w:val="0"/>
        </w:rPr>
        <w:t>2.3.14 Xóa sản phẩm ở giỏ hàng</w:t>
      </w:r>
    </w:p>
    <w:tbl>
      <w:tblPr>
        <w:tblStyle w:val="48"/>
        <w:tblW w:w="8673"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2205"/>
        <w:gridCol w:w="2249"/>
        <w:gridCol w:w="2234"/>
        <w:gridCol w:w="1984"/>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467" w:hRule="atLeast"/>
        </w:trPr>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Chức năng</w:t>
            </w:r>
          </w:p>
        </w:tc>
        <w:tc>
          <w:tcPr>
            <w:gridSpan w:val="3"/>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Xóa sản phẩm ở giỏ hàng</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467" w:hRule="atLeast"/>
        </w:trPr>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Tác nhân</w:t>
            </w:r>
          </w:p>
        </w:tc>
        <w:tc>
          <w:tcPr>
            <w:gridSpan w:val="3"/>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Khách hàng</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467" w:hRule="atLeast"/>
        </w:trPr>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Điều kiện trước</w:t>
            </w:r>
          </w:p>
        </w:tc>
        <w:tc>
          <w:tcPr>
            <w:gridSpan w:val="3"/>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Đã đăng nhập vào hệ thống,</w:t>
            </w:r>
          </w:p>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Tài khoản được phân quyền quản trị.</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467" w:hRule="atLeast"/>
        </w:trPr>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Điều kiện sau</w:t>
            </w:r>
          </w:p>
        </w:tc>
        <w:tc>
          <w:tcPr>
            <w:gridSpan w:val="3"/>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 Xóa sản phẩm đã được thêm vào giỏ hàng.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467" w:hRule="atLeast"/>
        </w:trPr>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Mô tả</w:t>
            </w:r>
          </w:p>
        </w:tc>
        <w:tc>
          <w:tcPr>
            <w:gridSpan w:val="3"/>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Khách hàng xóa đi sản phẩm mình đã chọn.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467" w:hRule="atLeast"/>
        </w:trPr>
        <w:tc>
          <w:tcPr>
            <w:vMerge w:val="restart"/>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Luồng sự kiện</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b/>
              </w:rPr>
            </w:pPr>
            <w:r>
              <w:rPr>
                <w:rFonts w:ascii="Times New Roman" w:hAnsi="Times New Roman" w:eastAsia="Times New Roman" w:cs="Times New Roman"/>
                <w:b/>
                <w:rtl w:val="0"/>
              </w:rPr>
              <w:t>Hành động của tác nhân</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b/>
              </w:rPr>
            </w:pPr>
            <w:r>
              <w:rPr>
                <w:rFonts w:ascii="Times New Roman" w:hAnsi="Times New Roman" w:eastAsia="Times New Roman" w:cs="Times New Roman"/>
                <w:b/>
                <w:rtl w:val="0"/>
              </w:rPr>
              <w:t>Hành động của hệ thống</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b/>
              </w:rPr>
            </w:pPr>
            <w:r>
              <w:rPr>
                <w:rFonts w:ascii="Times New Roman" w:hAnsi="Times New Roman" w:eastAsia="Times New Roman" w:cs="Times New Roman"/>
                <w:b/>
                <w:rtl w:val="0"/>
              </w:rPr>
              <w:t>Hành động của Database</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467" w:hRule="atLeast"/>
        </w:trPr>
        <w:tc>
          <w:tcPr>
            <w:vMerge w:val="continue"/>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rPr>
            </w:pP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1. Chọn vào giỏ hàng. </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2. Hệ thống hiển thị sản phẩm mình đã thêm vào giỏ hàng.</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467" w:hRule="atLeast"/>
        </w:trPr>
        <w:tc>
          <w:tcPr>
            <w:vMerge w:val="continue"/>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rPr>
            </w:pP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3. Khách hàng xóa sản phẩm chọn nút Xóa.</w:t>
            </w:r>
          </w:p>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 </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4. Hệ thống hiển thị giỏ hàng đã xóa sản phẩm. </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p>
        </w:tc>
      </w:tr>
    </w:tbl>
    <w:p>
      <w:pPr>
        <w:rPr>
          <w:rFonts w:ascii="Times New Roman" w:hAnsi="Times New Roman" w:eastAsia="Times New Roman" w:cs="Times New Roman"/>
        </w:rPr>
      </w:pPr>
    </w:p>
    <w:p>
      <w:pPr>
        <w:pStyle w:val="5"/>
        <w:keepNext w:val="0"/>
        <w:keepLines w:val="0"/>
        <w:spacing w:before="280" w:after="80"/>
        <w:rPr>
          <w:i w:val="0"/>
        </w:rPr>
      </w:pPr>
      <w:bookmarkStart w:id="66" w:name="_heading=h.ijkcm6eadoig" w:colFirst="0" w:colLast="0"/>
      <w:bookmarkEnd w:id="66"/>
    </w:p>
    <w:p>
      <w:pPr>
        <w:pStyle w:val="5"/>
        <w:keepNext w:val="0"/>
        <w:keepLines w:val="0"/>
        <w:spacing w:before="280" w:after="80"/>
      </w:pPr>
      <w:bookmarkStart w:id="67" w:name="_heading=h.ymxeqorr82dv" w:colFirst="0" w:colLast="0"/>
      <w:bookmarkEnd w:id="67"/>
      <w:r>
        <w:rPr>
          <w:i w:val="0"/>
          <w:rtl w:val="0"/>
        </w:rPr>
        <w:t>2.3.15 Mua hàng và thanh toán</w:t>
      </w:r>
    </w:p>
    <w:p/>
    <w:tbl>
      <w:tblPr>
        <w:tblStyle w:val="49"/>
        <w:tblW w:w="8673"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2205"/>
        <w:gridCol w:w="2249"/>
        <w:gridCol w:w="2234"/>
        <w:gridCol w:w="1984"/>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467" w:hRule="atLeast"/>
        </w:trPr>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Chức năng</w:t>
            </w:r>
          </w:p>
        </w:tc>
        <w:tc>
          <w:tcPr>
            <w:gridSpan w:val="3"/>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Mua hàng và thanh toán đơn hàng</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467" w:hRule="atLeast"/>
        </w:trPr>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Tác nhân</w:t>
            </w:r>
          </w:p>
        </w:tc>
        <w:tc>
          <w:tcPr>
            <w:gridSpan w:val="3"/>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Khách hàng.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467" w:hRule="atLeast"/>
        </w:trPr>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Điều kiện trước</w:t>
            </w:r>
          </w:p>
        </w:tc>
        <w:tc>
          <w:tcPr>
            <w:gridSpan w:val="3"/>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Đã đăng nhập vào hệ thống,</w:t>
            </w:r>
          </w:p>
          <w:p>
            <w:pPr>
              <w:spacing w:before="240" w:after="240"/>
              <w:jc w:val="both"/>
              <w:rPr>
                <w:rFonts w:ascii="Times New Roman" w:hAnsi="Times New Roman" w:eastAsia="Times New Roman" w:cs="Times New Roman"/>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467" w:hRule="atLeast"/>
        </w:trPr>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Điều kiện sau</w:t>
            </w:r>
          </w:p>
        </w:tc>
        <w:tc>
          <w:tcPr>
            <w:gridSpan w:val="3"/>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 Hoàn tất mua hàng</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467" w:hRule="atLeast"/>
        </w:trPr>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Mô tả</w:t>
            </w:r>
          </w:p>
        </w:tc>
        <w:tc>
          <w:tcPr>
            <w:gridSpan w:val="3"/>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Khách hàng mua và thanh toán sản phẩm</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467" w:hRule="atLeast"/>
        </w:trPr>
        <w:tc>
          <w:tcPr>
            <w:vMerge w:val="restart"/>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Luồng sự kiện</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b/>
              </w:rPr>
            </w:pPr>
            <w:r>
              <w:rPr>
                <w:rFonts w:ascii="Times New Roman" w:hAnsi="Times New Roman" w:eastAsia="Times New Roman" w:cs="Times New Roman"/>
                <w:b/>
                <w:rtl w:val="0"/>
              </w:rPr>
              <w:t>Hành động của tác nhân</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b/>
              </w:rPr>
            </w:pPr>
            <w:r>
              <w:rPr>
                <w:rFonts w:ascii="Times New Roman" w:hAnsi="Times New Roman" w:eastAsia="Times New Roman" w:cs="Times New Roman"/>
                <w:b/>
                <w:rtl w:val="0"/>
              </w:rPr>
              <w:t>Hành động của hệ thống</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b/>
              </w:rPr>
            </w:pPr>
            <w:r>
              <w:rPr>
                <w:rFonts w:ascii="Times New Roman" w:hAnsi="Times New Roman" w:eastAsia="Times New Roman" w:cs="Times New Roman"/>
                <w:b/>
                <w:rtl w:val="0"/>
              </w:rPr>
              <w:t>Hành động của Database</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467" w:hRule="atLeast"/>
        </w:trPr>
        <w:tc>
          <w:tcPr>
            <w:vMerge w:val="continue"/>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rPr>
            </w:pP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1. Chọn chức năng mua hàng </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2. Hệ thống đưa ra form thông tin đặt hàng và tổng giá tiền</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467" w:hRule="atLeast"/>
        </w:trPr>
        <w:tc>
          <w:tcPr>
            <w:vMerge w:val="continue"/>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rPr>
            </w:pP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3.Nhập thông tin địa chỉ vận chuyển hàng và đặt hàng </w:t>
            </w:r>
          </w:p>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 </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3.Hệ thống kiểm tra thông tin, hoàn tất đơn hàng  và chờ kiểm duyệt</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p>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 4. Lưu trữ đơn hàng </w:t>
            </w:r>
          </w:p>
          <w:p>
            <w:pPr>
              <w:spacing w:before="240" w:after="240"/>
              <w:jc w:val="both"/>
              <w:rPr>
                <w:rFonts w:ascii="Times New Roman" w:hAnsi="Times New Roman" w:eastAsia="Times New Roman" w:cs="Times New Roman"/>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467" w:hRule="atLeast"/>
        </w:trPr>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rPr>
            </w:pPr>
            <w:r>
              <w:rPr>
                <w:rFonts w:ascii="Times New Roman" w:hAnsi="Times New Roman" w:eastAsia="Times New Roman" w:cs="Times New Roman"/>
                <w:rtl w:val="0"/>
              </w:rPr>
              <w:t>Luồng sự kiện ngoại lệ</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Nếu nhập thiếu thông tin </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Hệ thống sẽ quay về form để nhập lại </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p>
        </w:tc>
      </w:tr>
    </w:tbl>
    <w:p>
      <w:pPr>
        <w:rPr>
          <w:rFonts w:ascii="Times New Roman" w:hAnsi="Times New Roman" w:eastAsia="Times New Roman" w:cs="Times New Roman"/>
        </w:rPr>
      </w:pPr>
    </w:p>
    <w:p>
      <w:pPr>
        <w:rPr>
          <w:rFonts w:ascii="Times New Roman" w:hAnsi="Times New Roman" w:eastAsia="Times New Roman" w:cs="Times New Roman"/>
        </w:rPr>
      </w:pPr>
    </w:p>
    <w:p>
      <w:pPr>
        <w:pStyle w:val="5"/>
        <w:keepNext w:val="0"/>
        <w:keepLines w:val="0"/>
        <w:spacing w:before="280" w:after="80"/>
        <w:rPr>
          <w:i w:val="0"/>
        </w:rPr>
      </w:pPr>
      <w:bookmarkStart w:id="68" w:name="_heading=h.qiou3xp5oebt" w:colFirst="0" w:colLast="0"/>
      <w:bookmarkEnd w:id="68"/>
    </w:p>
    <w:p>
      <w:pPr>
        <w:pStyle w:val="5"/>
        <w:keepNext w:val="0"/>
        <w:keepLines w:val="0"/>
        <w:spacing w:before="280" w:after="80"/>
        <w:rPr>
          <w:i w:val="0"/>
        </w:rPr>
      </w:pPr>
      <w:bookmarkStart w:id="69" w:name="_heading=h.2oi7nnpwfco5" w:colFirst="0" w:colLast="0"/>
      <w:bookmarkEnd w:id="69"/>
      <w:r>
        <w:rPr>
          <w:i w:val="0"/>
          <w:rtl w:val="0"/>
        </w:rPr>
        <w:t>2.3.16 Đánh Giá</w:t>
      </w:r>
    </w:p>
    <w:tbl>
      <w:tblPr>
        <w:tblStyle w:val="50"/>
        <w:tblW w:w="8673"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2205"/>
        <w:gridCol w:w="2249"/>
        <w:gridCol w:w="2234"/>
        <w:gridCol w:w="1984"/>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467" w:hRule="atLeast"/>
        </w:trPr>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Chức năng</w:t>
            </w:r>
          </w:p>
        </w:tc>
        <w:tc>
          <w:tcPr>
            <w:gridSpan w:val="3"/>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Đánh giá sản phẩm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467" w:hRule="atLeast"/>
        </w:trPr>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Tác nhân</w:t>
            </w:r>
          </w:p>
        </w:tc>
        <w:tc>
          <w:tcPr>
            <w:gridSpan w:val="3"/>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khách hàng</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467" w:hRule="atLeast"/>
        </w:trPr>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Điều kiện trước</w:t>
            </w:r>
          </w:p>
        </w:tc>
        <w:tc>
          <w:tcPr>
            <w:gridSpan w:val="3"/>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Đã đăng nhập vào hệ thống.</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467" w:hRule="atLeast"/>
        </w:trPr>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Điều kiện sau</w:t>
            </w:r>
          </w:p>
        </w:tc>
        <w:tc>
          <w:tcPr>
            <w:gridSpan w:val="3"/>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Đánh giá thành công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467" w:hRule="atLeast"/>
        </w:trPr>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Mô tả</w:t>
            </w:r>
          </w:p>
        </w:tc>
        <w:tc>
          <w:tcPr>
            <w:gridSpan w:val="3"/>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Khách hàng đánh giá  sản phẩm mình đã mua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467" w:hRule="atLeast"/>
        </w:trPr>
        <w:tc>
          <w:tcPr>
            <w:vMerge w:val="restart"/>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Luồng sự kiện</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b/>
              </w:rPr>
            </w:pPr>
            <w:r>
              <w:rPr>
                <w:rFonts w:ascii="Times New Roman" w:hAnsi="Times New Roman" w:eastAsia="Times New Roman" w:cs="Times New Roman"/>
                <w:b/>
                <w:rtl w:val="0"/>
              </w:rPr>
              <w:t>Hành động của tác nhân</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b/>
              </w:rPr>
            </w:pPr>
            <w:r>
              <w:rPr>
                <w:rFonts w:ascii="Times New Roman" w:hAnsi="Times New Roman" w:eastAsia="Times New Roman" w:cs="Times New Roman"/>
                <w:b/>
                <w:rtl w:val="0"/>
              </w:rPr>
              <w:t>Hành động của hệ thống</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b/>
              </w:rPr>
            </w:pPr>
            <w:r>
              <w:rPr>
                <w:rFonts w:ascii="Times New Roman" w:hAnsi="Times New Roman" w:eastAsia="Times New Roman" w:cs="Times New Roman"/>
                <w:b/>
                <w:rtl w:val="0"/>
              </w:rPr>
              <w:t>Hành động của Database</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467" w:hRule="atLeast"/>
        </w:trPr>
        <w:tc>
          <w:tcPr>
            <w:vMerge w:val="continue"/>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rPr>
            </w:pP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1. click vào sản phẩm muốn đánh giá. </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2. Hệ thống hiển thị đánh giá người dùng</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467" w:hRule="atLeast"/>
        </w:trPr>
        <w:tc>
          <w:tcPr>
            <w:vMerge w:val="continue"/>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rPr>
            </w:pP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3. Khách hàng đánh giá sản phẩm chọn nút Đánh Giá.</w:t>
            </w:r>
          </w:p>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 </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 xml:space="preserve">4. Hệ thống hiển thị kết quả đánh giá của khách hàng.   </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pPr>
              <w:spacing w:before="240" w:after="240"/>
              <w:jc w:val="both"/>
              <w:rPr>
                <w:rFonts w:ascii="Times New Roman" w:hAnsi="Times New Roman" w:eastAsia="Times New Roman" w:cs="Times New Roman"/>
              </w:rPr>
            </w:pPr>
          </w:p>
        </w:tc>
      </w:tr>
    </w:tbl>
    <w:p>
      <w:pPr>
        <w:rPr>
          <w:rFonts w:ascii="Times New Roman" w:hAnsi="Times New Roman" w:eastAsia="Times New Roman" w:cs="Times New Roman"/>
        </w:rPr>
      </w:pPr>
    </w:p>
    <w:p>
      <w:pPr>
        <w:rPr>
          <w:rFonts w:ascii="Times New Roman" w:hAnsi="Times New Roman" w:eastAsia="Times New Roman" w:cs="Times New Roman"/>
        </w:rPr>
      </w:pPr>
    </w:p>
    <w:p>
      <w:pPr>
        <w:pStyle w:val="4"/>
      </w:pPr>
      <w:bookmarkStart w:id="70" w:name="_heading=h.3tbugp1" w:colFirst="0" w:colLast="0"/>
      <w:bookmarkEnd w:id="70"/>
      <w:r>
        <w:rPr>
          <w:rtl w:val="0"/>
        </w:rPr>
        <w:t>2.1.6 Biểu đồ lớp</w:t>
      </w:r>
    </w:p>
    <w:p>
      <w:pPr>
        <w:rPr>
          <w:rFonts w:ascii="Times New Roman" w:hAnsi="Times New Roman" w:eastAsia="Times New Roman" w:cs="Times New Roman"/>
        </w:rPr>
      </w:pPr>
    </w:p>
    <w:p>
      <w:pPr>
        <w:jc w:val="center"/>
        <w:rPr>
          <w:rFonts w:ascii="Times New Roman" w:hAnsi="Times New Roman" w:eastAsia="Times New Roman" w:cs="Times New Roman"/>
        </w:rPr>
      </w:pPr>
      <w:r>
        <w:rPr>
          <w:rFonts w:ascii="Times New Roman" w:hAnsi="Times New Roman" w:eastAsia="Times New Roman" w:cs="Times New Roman"/>
        </w:rPr>
        <w:drawing>
          <wp:inline distT="0" distB="0" distL="0" distR="0">
            <wp:extent cx="5507355" cy="3771900"/>
            <wp:effectExtent l="0" t="0" r="0" b="0"/>
            <wp:docPr id="66" name="image14.png"/>
            <wp:cNvGraphicFramePr/>
            <a:graphic xmlns:a="http://schemas.openxmlformats.org/drawingml/2006/main">
              <a:graphicData uri="http://schemas.openxmlformats.org/drawingml/2006/picture">
                <pic:pic xmlns:pic="http://schemas.openxmlformats.org/drawingml/2006/picture">
                  <pic:nvPicPr>
                    <pic:cNvPr id="66" name="image14.png"/>
                    <pic:cNvPicPr preferRelativeResize="0"/>
                  </pic:nvPicPr>
                  <pic:blipFill>
                    <a:blip r:embed="rId18"/>
                    <a:srcRect/>
                    <a:stretch>
                      <a:fillRect/>
                    </a:stretch>
                  </pic:blipFill>
                  <pic:spPr>
                    <a:xfrm>
                      <a:off x="0" y="0"/>
                      <a:ext cx="5507680" cy="3771900"/>
                    </a:xfrm>
                    <a:prstGeom prst="rect">
                      <a:avLst/>
                    </a:prstGeom>
                  </pic:spPr>
                </pic:pic>
              </a:graphicData>
            </a:graphic>
          </wp:inline>
        </w:drawing>
      </w:r>
    </w:p>
    <w:p>
      <w:pPr>
        <w:pStyle w:val="4"/>
      </w:pPr>
      <w:bookmarkStart w:id="71" w:name="_heading=h.28h4qwu" w:colFirst="0" w:colLast="0"/>
      <w:bookmarkEnd w:id="71"/>
      <w:r>
        <w:rPr>
          <w:rtl w:val="0"/>
        </w:rPr>
        <w:t>2.1.7 Biểu đồ hoạt động</w:t>
      </w:r>
    </w:p>
    <w:p>
      <w:pPr>
        <w:rPr>
          <w:rFonts w:ascii="Times New Roman" w:hAnsi="Times New Roman" w:eastAsia="Times New Roman" w:cs="Times New Roman"/>
        </w:rPr>
      </w:pPr>
    </w:p>
    <w:p>
      <w:pPr>
        <w:pStyle w:val="5"/>
      </w:pPr>
      <w:bookmarkStart w:id="72" w:name="_heading=h.fpppvsfqnebi" w:colFirst="0" w:colLast="0"/>
      <w:bookmarkEnd w:id="72"/>
      <w:r>
        <w:rPr>
          <w:rtl w:val="0"/>
        </w:rPr>
        <w:t xml:space="preserve">2.1.7.1 Đăng ký </w:t>
      </w:r>
    </w:p>
    <w:p>
      <w:pP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5507355" cy="6489700"/>
            <wp:effectExtent l="0" t="0" r="0" b="0"/>
            <wp:docPr id="36" name="image8.png"/>
            <wp:cNvGraphicFramePr/>
            <a:graphic xmlns:a="http://schemas.openxmlformats.org/drawingml/2006/main">
              <a:graphicData uri="http://schemas.openxmlformats.org/drawingml/2006/picture">
                <pic:pic xmlns:pic="http://schemas.openxmlformats.org/drawingml/2006/picture">
                  <pic:nvPicPr>
                    <pic:cNvPr id="36" name="image8.png"/>
                    <pic:cNvPicPr preferRelativeResize="0"/>
                  </pic:nvPicPr>
                  <pic:blipFill>
                    <a:blip r:embed="rId19"/>
                    <a:srcRect/>
                    <a:stretch>
                      <a:fillRect/>
                    </a:stretch>
                  </pic:blipFill>
                  <pic:spPr>
                    <a:xfrm>
                      <a:off x="0" y="0"/>
                      <a:ext cx="5507680" cy="6489700"/>
                    </a:xfrm>
                    <a:prstGeom prst="rect">
                      <a:avLst/>
                    </a:prstGeom>
                  </pic:spPr>
                </pic:pic>
              </a:graphicData>
            </a:graphic>
          </wp:inline>
        </w:drawing>
      </w:r>
    </w:p>
    <w:p>
      <w:pPr>
        <w:rPr>
          <w:rFonts w:ascii="Times New Roman" w:hAnsi="Times New Roman" w:eastAsia="Times New Roman" w:cs="Times New Roman"/>
        </w:rPr>
      </w:pPr>
    </w:p>
    <w:p>
      <w:pPr>
        <w:pStyle w:val="5"/>
      </w:pPr>
      <w:bookmarkStart w:id="73" w:name="_heading=h.w609tnexzxw9" w:colFirst="0" w:colLast="0"/>
      <w:bookmarkEnd w:id="73"/>
      <w:r>
        <w:rPr>
          <w:rtl w:val="0"/>
        </w:rPr>
        <w:t>2.1.7.2 Đăng nhập</w:t>
      </w:r>
    </w:p>
    <w:p>
      <w:pP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5507355" cy="7251700"/>
            <wp:effectExtent l="0" t="0" r="0" b="0"/>
            <wp:docPr id="56" name="image18.png"/>
            <wp:cNvGraphicFramePr/>
            <a:graphic xmlns:a="http://schemas.openxmlformats.org/drawingml/2006/main">
              <a:graphicData uri="http://schemas.openxmlformats.org/drawingml/2006/picture">
                <pic:pic xmlns:pic="http://schemas.openxmlformats.org/drawingml/2006/picture">
                  <pic:nvPicPr>
                    <pic:cNvPr id="56" name="image18.png"/>
                    <pic:cNvPicPr preferRelativeResize="0"/>
                  </pic:nvPicPr>
                  <pic:blipFill>
                    <a:blip r:embed="rId20"/>
                    <a:srcRect/>
                    <a:stretch>
                      <a:fillRect/>
                    </a:stretch>
                  </pic:blipFill>
                  <pic:spPr>
                    <a:xfrm>
                      <a:off x="0" y="0"/>
                      <a:ext cx="5507680" cy="7251700"/>
                    </a:xfrm>
                    <a:prstGeom prst="rect">
                      <a:avLst/>
                    </a:prstGeom>
                  </pic:spPr>
                </pic:pic>
              </a:graphicData>
            </a:graphic>
          </wp:inline>
        </w:drawing>
      </w:r>
    </w:p>
    <w:p>
      <w:pPr>
        <w:pStyle w:val="5"/>
      </w:pPr>
      <w:bookmarkStart w:id="74" w:name="_heading=h.lozc30ldardx" w:colFirst="0" w:colLast="0"/>
      <w:bookmarkEnd w:id="74"/>
      <w:r>
        <w:rPr>
          <w:rtl w:val="0"/>
        </w:rPr>
        <w:t xml:space="preserve">2.1.7.3 Đăng xuất </w:t>
      </w:r>
    </w:p>
    <w:p>
      <w:r>
        <w:drawing>
          <wp:inline distT="114300" distB="114300" distL="114300" distR="114300">
            <wp:extent cx="5452110" cy="6510655"/>
            <wp:effectExtent l="0" t="0" r="0" b="0"/>
            <wp:docPr id="42" name="image16.png"/>
            <wp:cNvGraphicFramePr/>
            <a:graphic xmlns:a="http://schemas.openxmlformats.org/drawingml/2006/main">
              <a:graphicData uri="http://schemas.openxmlformats.org/drawingml/2006/picture">
                <pic:pic xmlns:pic="http://schemas.openxmlformats.org/drawingml/2006/picture">
                  <pic:nvPicPr>
                    <pic:cNvPr id="42" name="image16.png"/>
                    <pic:cNvPicPr preferRelativeResize="0"/>
                  </pic:nvPicPr>
                  <pic:blipFill>
                    <a:blip r:embed="rId21"/>
                    <a:srcRect l="37358" t="20069" r="33235" b="17453"/>
                    <a:stretch>
                      <a:fillRect/>
                    </a:stretch>
                  </pic:blipFill>
                  <pic:spPr>
                    <a:xfrm>
                      <a:off x="0" y="0"/>
                      <a:ext cx="5452428" cy="6510840"/>
                    </a:xfrm>
                    <a:prstGeom prst="rect">
                      <a:avLst/>
                    </a:prstGeom>
                  </pic:spPr>
                </pic:pic>
              </a:graphicData>
            </a:graphic>
          </wp:inline>
        </w:drawing>
      </w:r>
    </w:p>
    <w:p/>
    <w:p>
      <w:pPr>
        <w:pStyle w:val="5"/>
      </w:pPr>
      <w:bookmarkStart w:id="75" w:name="_heading=h.qtw7ty9daj4i" w:colFirst="0" w:colLast="0"/>
      <w:bookmarkEnd w:id="75"/>
      <w:r>
        <w:rPr>
          <w:rtl w:val="0"/>
        </w:rPr>
        <w:t xml:space="preserve">2.1.7.4 Quản lý sản phẩm </w:t>
      </w:r>
    </w:p>
    <w:p>
      <w:pP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5507355" cy="5435600"/>
            <wp:effectExtent l="0" t="0" r="0" b="0"/>
            <wp:docPr id="44" name="image13.png"/>
            <wp:cNvGraphicFramePr/>
            <a:graphic xmlns:a="http://schemas.openxmlformats.org/drawingml/2006/main">
              <a:graphicData uri="http://schemas.openxmlformats.org/drawingml/2006/picture">
                <pic:pic xmlns:pic="http://schemas.openxmlformats.org/drawingml/2006/picture">
                  <pic:nvPicPr>
                    <pic:cNvPr id="44" name="image13.png"/>
                    <pic:cNvPicPr preferRelativeResize="0"/>
                  </pic:nvPicPr>
                  <pic:blipFill>
                    <a:blip r:embed="rId22"/>
                    <a:srcRect/>
                    <a:stretch>
                      <a:fillRect/>
                    </a:stretch>
                  </pic:blipFill>
                  <pic:spPr>
                    <a:xfrm>
                      <a:off x="0" y="0"/>
                      <a:ext cx="5507680" cy="5435600"/>
                    </a:xfrm>
                    <a:prstGeom prst="rect">
                      <a:avLst/>
                    </a:prstGeom>
                  </pic:spPr>
                </pic:pic>
              </a:graphicData>
            </a:graphic>
          </wp:inline>
        </w:drawing>
      </w:r>
    </w:p>
    <w:p>
      <w:pPr>
        <w:pStyle w:val="5"/>
      </w:pPr>
      <w:bookmarkStart w:id="76" w:name="_heading=h.gen5hhqgsnhr" w:colFirst="0" w:colLast="0"/>
      <w:bookmarkEnd w:id="76"/>
      <w:r>
        <w:rPr>
          <w:rtl w:val="0"/>
        </w:rPr>
        <w:t>2.1.7.5 Xem thông tin sản phẩm</w:t>
      </w:r>
    </w:p>
    <w:p>
      <w:pP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4610100" cy="7258050"/>
            <wp:effectExtent l="0" t="0" r="0" b="0"/>
            <wp:docPr id="39" name="image10.png"/>
            <wp:cNvGraphicFramePr/>
            <a:graphic xmlns:a="http://schemas.openxmlformats.org/drawingml/2006/main">
              <a:graphicData uri="http://schemas.openxmlformats.org/drawingml/2006/picture">
                <pic:pic xmlns:pic="http://schemas.openxmlformats.org/drawingml/2006/picture">
                  <pic:nvPicPr>
                    <pic:cNvPr id="39" name="image10.png"/>
                    <pic:cNvPicPr preferRelativeResize="0"/>
                  </pic:nvPicPr>
                  <pic:blipFill>
                    <a:blip r:embed="rId23"/>
                    <a:srcRect/>
                    <a:stretch>
                      <a:fillRect/>
                    </a:stretch>
                  </pic:blipFill>
                  <pic:spPr>
                    <a:xfrm>
                      <a:off x="0" y="0"/>
                      <a:ext cx="4610100" cy="7258050"/>
                    </a:xfrm>
                    <a:prstGeom prst="rect">
                      <a:avLst/>
                    </a:prstGeom>
                  </pic:spPr>
                </pic:pic>
              </a:graphicData>
            </a:graphic>
          </wp:inline>
        </w:drawing>
      </w:r>
    </w:p>
    <w:p>
      <w:pPr>
        <w:pStyle w:val="5"/>
      </w:pPr>
      <w:bookmarkStart w:id="77" w:name="_heading=h.agnxnnpn2ern" w:colFirst="0" w:colLast="0"/>
      <w:bookmarkEnd w:id="77"/>
      <w:r>
        <w:rPr>
          <w:rtl w:val="0"/>
        </w:rPr>
        <w:t>2.1.7.6 Tìm kiếm sản phẩm</w:t>
      </w:r>
    </w:p>
    <w:p>
      <w:pP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4791075" cy="6715125"/>
            <wp:effectExtent l="0" t="0" r="0" b="0"/>
            <wp:docPr id="38" name="image1.png"/>
            <wp:cNvGraphicFramePr/>
            <a:graphic xmlns:a="http://schemas.openxmlformats.org/drawingml/2006/main">
              <a:graphicData uri="http://schemas.openxmlformats.org/drawingml/2006/picture">
                <pic:pic xmlns:pic="http://schemas.openxmlformats.org/drawingml/2006/picture">
                  <pic:nvPicPr>
                    <pic:cNvPr id="38" name="image1.png"/>
                    <pic:cNvPicPr preferRelativeResize="0"/>
                  </pic:nvPicPr>
                  <pic:blipFill>
                    <a:blip r:embed="rId24"/>
                    <a:srcRect/>
                    <a:stretch>
                      <a:fillRect/>
                    </a:stretch>
                  </pic:blipFill>
                  <pic:spPr>
                    <a:xfrm>
                      <a:off x="0" y="0"/>
                      <a:ext cx="4791075" cy="6715125"/>
                    </a:xfrm>
                    <a:prstGeom prst="rect">
                      <a:avLst/>
                    </a:prstGeom>
                  </pic:spPr>
                </pic:pic>
              </a:graphicData>
            </a:graphic>
          </wp:inline>
        </w:drawing>
      </w:r>
    </w:p>
    <w:p>
      <w:pPr>
        <w:rPr>
          <w:rFonts w:ascii="Times New Roman" w:hAnsi="Times New Roman" w:eastAsia="Times New Roman" w:cs="Times New Roman"/>
        </w:rPr>
      </w:pPr>
    </w:p>
    <w:p>
      <w:pPr>
        <w:pStyle w:val="5"/>
      </w:pPr>
      <w:bookmarkStart w:id="78" w:name="_heading=h.eqlpk4mbjqe8" w:colFirst="0" w:colLast="0"/>
      <w:bookmarkEnd w:id="78"/>
      <w:r>
        <w:rPr>
          <w:rtl w:val="0"/>
        </w:rPr>
        <w:t>2.1.7.7 Đưa sản phẩm vào giỏ hàng</w:t>
      </w:r>
    </w:p>
    <w:p>
      <w:pP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5267325" cy="6496050"/>
            <wp:effectExtent l="0" t="0" r="0" b="0"/>
            <wp:docPr id="35" name="image3.png"/>
            <wp:cNvGraphicFramePr/>
            <a:graphic xmlns:a="http://schemas.openxmlformats.org/drawingml/2006/main">
              <a:graphicData uri="http://schemas.openxmlformats.org/drawingml/2006/picture">
                <pic:pic xmlns:pic="http://schemas.openxmlformats.org/drawingml/2006/picture">
                  <pic:nvPicPr>
                    <pic:cNvPr id="35" name="image3.png"/>
                    <pic:cNvPicPr preferRelativeResize="0"/>
                  </pic:nvPicPr>
                  <pic:blipFill>
                    <a:blip r:embed="rId25"/>
                    <a:srcRect/>
                    <a:stretch>
                      <a:fillRect/>
                    </a:stretch>
                  </pic:blipFill>
                  <pic:spPr>
                    <a:xfrm>
                      <a:off x="0" y="0"/>
                      <a:ext cx="5267325" cy="6496050"/>
                    </a:xfrm>
                    <a:prstGeom prst="rect">
                      <a:avLst/>
                    </a:prstGeom>
                  </pic:spPr>
                </pic:pic>
              </a:graphicData>
            </a:graphic>
          </wp:inline>
        </w:drawing>
      </w:r>
    </w:p>
    <w:p>
      <w:pPr>
        <w:rPr>
          <w:rFonts w:ascii="Times New Roman" w:hAnsi="Times New Roman" w:eastAsia="Times New Roman" w:cs="Times New Roman"/>
        </w:rPr>
      </w:pPr>
    </w:p>
    <w:p>
      <w:pPr>
        <w:rPr>
          <w:rFonts w:ascii="Times New Roman" w:hAnsi="Times New Roman" w:eastAsia="Times New Roman" w:cs="Times New Roman"/>
        </w:rPr>
      </w:pPr>
    </w:p>
    <w:p>
      <w:pPr>
        <w:pStyle w:val="5"/>
      </w:pPr>
      <w:bookmarkStart w:id="79" w:name="_heading=h.8i4vnk1j7tsf" w:colFirst="0" w:colLast="0"/>
      <w:bookmarkEnd w:id="79"/>
      <w:r>
        <w:rPr>
          <w:rtl w:val="0"/>
        </w:rPr>
        <w:t>2.1.7.8 Xóa sản phẩm ở giỏ hàng</w:t>
      </w:r>
    </w:p>
    <w:p>
      <w:pPr>
        <w:pStyle w:val="5"/>
      </w:pPr>
      <w:bookmarkStart w:id="80" w:name="_heading=h.l92x70kyaxfp" w:colFirst="0" w:colLast="0"/>
      <w:bookmarkEnd w:id="80"/>
      <w:r>
        <w:drawing>
          <wp:inline distT="114300" distB="114300" distL="114300" distR="114300">
            <wp:extent cx="5295900" cy="5715000"/>
            <wp:effectExtent l="0" t="0" r="0" b="0"/>
            <wp:docPr id="43" name="image7.png"/>
            <wp:cNvGraphicFramePr/>
            <a:graphic xmlns:a="http://schemas.openxmlformats.org/drawingml/2006/main">
              <a:graphicData uri="http://schemas.openxmlformats.org/drawingml/2006/picture">
                <pic:pic xmlns:pic="http://schemas.openxmlformats.org/drawingml/2006/picture">
                  <pic:nvPicPr>
                    <pic:cNvPr id="43" name="image7.png"/>
                    <pic:cNvPicPr preferRelativeResize="0"/>
                  </pic:nvPicPr>
                  <pic:blipFill>
                    <a:blip r:embed="rId26"/>
                    <a:srcRect/>
                    <a:stretch>
                      <a:fillRect/>
                    </a:stretch>
                  </pic:blipFill>
                  <pic:spPr>
                    <a:xfrm>
                      <a:off x="0" y="0"/>
                      <a:ext cx="5295900" cy="5715000"/>
                    </a:xfrm>
                    <a:prstGeom prst="rect">
                      <a:avLst/>
                    </a:prstGeom>
                  </pic:spPr>
                </pic:pic>
              </a:graphicData>
            </a:graphic>
          </wp:inline>
        </w:drawing>
      </w:r>
    </w:p>
    <w:p>
      <w:pPr>
        <w:pStyle w:val="5"/>
      </w:pPr>
      <w:bookmarkStart w:id="81" w:name="_heading=h.mdm58528fqy9" w:colFirst="0" w:colLast="0"/>
      <w:bookmarkEnd w:id="81"/>
    </w:p>
    <w:p>
      <w:pPr>
        <w:pStyle w:val="5"/>
      </w:pPr>
      <w:bookmarkStart w:id="82" w:name="_heading=h.ocv1xa6feke3" w:colFirst="0" w:colLast="0"/>
      <w:bookmarkEnd w:id="82"/>
    </w:p>
    <w:p>
      <w:pPr>
        <w:pStyle w:val="5"/>
      </w:pPr>
      <w:bookmarkStart w:id="83" w:name="_heading=h.q3lkodiizbwl" w:colFirst="0" w:colLast="0"/>
      <w:bookmarkEnd w:id="83"/>
    </w:p>
    <w:p>
      <w:pPr>
        <w:pStyle w:val="5"/>
      </w:pPr>
      <w:bookmarkStart w:id="84" w:name="_heading=h.ulc1nh6nao5z" w:colFirst="0" w:colLast="0"/>
      <w:bookmarkEnd w:id="84"/>
    </w:p>
    <w:p>
      <w:pPr>
        <w:pStyle w:val="5"/>
      </w:pPr>
      <w:bookmarkStart w:id="85" w:name="_heading=h.20702yg14019" w:colFirst="0" w:colLast="0"/>
      <w:bookmarkEnd w:id="85"/>
    </w:p>
    <w:p>
      <w:pPr>
        <w:pStyle w:val="5"/>
      </w:pPr>
      <w:bookmarkStart w:id="86" w:name="_heading=h.2qakzz4tuhk" w:colFirst="0" w:colLast="0"/>
      <w:bookmarkEnd w:id="86"/>
      <w:r>
        <w:rPr>
          <w:rtl w:val="0"/>
        </w:rPr>
        <w:t>2.1.7.9 Lọc sản phẩm</w:t>
      </w:r>
    </w:p>
    <w:p>
      <w:pP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4591050" cy="6667500"/>
            <wp:effectExtent l="0" t="0" r="0" b="0"/>
            <wp:docPr id="41" name="image2.png"/>
            <wp:cNvGraphicFramePr/>
            <a:graphic xmlns:a="http://schemas.openxmlformats.org/drawingml/2006/main">
              <a:graphicData uri="http://schemas.openxmlformats.org/drawingml/2006/picture">
                <pic:pic xmlns:pic="http://schemas.openxmlformats.org/drawingml/2006/picture">
                  <pic:nvPicPr>
                    <pic:cNvPr id="41" name="image2.png"/>
                    <pic:cNvPicPr preferRelativeResize="0"/>
                  </pic:nvPicPr>
                  <pic:blipFill>
                    <a:blip r:embed="rId27"/>
                    <a:srcRect/>
                    <a:stretch>
                      <a:fillRect/>
                    </a:stretch>
                  </pic:blipFill>
                  <pic:spPr>
                    <a:xfrm>
                      <a:off x="0" y="0"/>
                      <a:ext cx="4591050" cy="6667500"/>
                    </a:xfrm>
                    <a:prstGeom prst="rect">
                      <a:avLst/>
                    </a:prstGeom>
                  </pic:spPr>
                </pic:pic>
              </a:graphicData>
            </a:graphic>
          </wp:inline>
        </w:drawing>
      </w:r>
    </w:p>
    <w:p>
      <w:pPr>
        <w:pStyle w:val="5"/>
      </w:pPr>
      <w:bookmarkStart w:id="87" w:name="_heading=h.brcm0gkbt1cp" w:colFirst="0" w:colLast="0"/>
      <w:bookmarkEnd w:id="87"/>
    </w:p>
    <w:p>
      <w:pPr>
        <w:pStyle w:val="5"/>
      </w:pPr>
      <w:bookmarkStart w:id="88" w:name="_heading=h.58g0xyidaw6k" w:colFirst="0" w:colLast="0"/>
      <w:bookmarkEnd w:id="88"/>
      <w:r>
        <w:rPr>
          <w:rtl w:val="0"/>
        </w:rPr>
        <w:t>2.1.7.10 Mua hàng và thanh toán</w:t>
      </w:r>
    </w:p>
    <w:p>
      <w:pP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5507355" cy="5753100"/>
            <wp:effectExtent l="0" t="0" r="0" b="0"/>
            <wp:docPr id="45" name="image6.png"/>
            <wp:cNvGraphicFramePr/>
            <a:graphic xmlns:a="http://schemas.openxmlformats.org/drawingml/2006/main">
              <a:graphicData uri="http://schemas.openxmlformats.org/drawingml/2006/picture">
                <pic:pic xmlns:pic="http://schemas.openxmlformats.org/drawingml/2006/picture">
                  <pic:nvPicPr>
                    <pic:cNvPr id="45" name="image6.png"/>
                    <pic:cNvPicPr preferRelativeResize="0"/>
                  </pic:nvPicPr>
                  <pic:blipFill>
                    <a:blip r:embed="rId28"/>
                    <a:srcRect/>
                    <a:stretch>
                      <a:fillRect/>
                    </a:stretch>
                  </pic:blipFill>
                  <pic:spPr>
                    <a:xfrm>
                      <a:off x="0" y="0"/>
                      <a:ext cx="5507680" cy="5753100"/>
                    </a:xfrm>
                    <a:prstGeom prst="rect">
                      <a:avLst/>
                    </a:prstGeom>
                  </pic:spPr>
                </pic:pic>
              </a:graphicData>
            </a:graphic>
          </wp:inline>
        </w:drawing>
      </w:r>
    </w:p>
    <w:p>
      <w:pPr>
        <w:rPr>
          <w:rFonts w:ascii="Times New Roman" w:hAnsi="Times New Roman" w:eastAsia="Times New Roman" w:cs="Times New Roman"/>
        </w:rPr>
      </w:pPr>
    </w:p>
    <w:p>
      <w:pPr>
        <w:pStyle w:val="4"/>
      </w:pPr>
      <w:bookmarkStart w:id="89" w:name="_heading=h.37m2jsg" w:colFirst="0" w:colLast="0"/>
      <w:bookmarkEnd w:id="89"/>
      <w:r>
        <w:rPr>
          <w:rtl w:val="0"/>
        </w:rPr>
        <w:t>2.1.9 Biểu đồ tuần tự</w:t>
      </w:r>
    </w:p>
    <w:p>
      <w:pPr>
        <w:pStyle w:val="5"/>
      </w:pPr>
      <w:bookmarkStart w:id="90" w:name="_heading=h.c8t3b7s5fam4" w:colFirst="0" w:colLast="0"/>
      <w:bookmarkEnd w:id="90"/>
      <w:r>
        <w:rPr>
          <w:rtl w:val="0"/>
        </w:rPr>
        <w:t>2.1.9.1 Biểu đồ tuần tự Đăng Ký</w:t>
      </w:r>
    </w:p>
    <w:p>
      <w:r>
        <w:drawing>
          <wp:inline distT="114300" distB="114300" distL="114300" distR="114300">
            <wp:extent cx="5728335" cy="3775710"/>
            <wp:effectExtent l="0" t="0" r="0" b="0"/>
            <wp:docPr id="40" name="image4.jpg"/>
            <wp:cNvGraphicFramePr/>
            <a:graphic xmlns:a="http://schemas.openxmlformats.org/drawingml/2006/main">
              <a:graphicData uri="http://schemas.openxmlformats.org/drawingml/2006/picture">
                <pic:pic xmlns:pic="http://schemas.openxmlformats.org/drawingml/2006/picture">
                  <pic:nvPicPr>
                    <pic:cNvPr id="40" name="image4.jpg"/>
                    <pic:cNvPicPr preferRelativeResize="0"/>
                  </pic:nvPicPr>
                  <pic:blipFill>
                    <a:blip r:embed="rId29"/>
                    <a:srcRect/>
                    <a:stretch>
                      <a:fillRect/>
                    </a:stretch>
                  </pic:blipFill>
                  <pic:spPr>
                    <a:xfrm>
                      <a:off x="0" y="0"/>
                      <a:ext cx="5728653" cy="3776153"/>
                    </a:xfrm>
                    <a:prstGeom prst="rect">
                      <a:avLst/>
                    </a:prstGeom>
                  </pic:spPr>
                </pic:pic>
              </a:graphicData>
            </a:graphic>
          </wp:inline>
        </w:drawing>
      </w:r>
    </w:p>
    <w:p>
      <w:pPr>
        <w:pStyle w:val="5"/>
      </w:pPr>
      <w:bookmarkStart w:id="91" w:name="_heading=h.5kw51l9q42m0" w:colFirst="0" w:colLast="0"/>
      <w:bookmarkEnd w:id="91"/>
      <w:r>
        <w:rPr>
          <w:rtl w:val="0"/>
        </w:rPr>
        <w:t xml:space="preserve">2.1.9.2 Biểu đồ tuần tự Đăng Nhập </w:t>
      </w:r>
    </w:p>
    <w:p>
      <w:r>
        <w:drawing>
          <wp:inline distT="114300" distB="114300" distL="114300" distR="114300">
            <wp:extent cx="5507355" cy="3771900"/>
            <wp:effectExtent l="0" t="0" r="0" b="0"/>
            <wp:docPr id="48" name="image9.jpg"/>
            <wp:cNvGraphicFramePr/>
            <a:graphic xmlns:a="http://schemas.openxmlformats.org/drawingml/2006/main">
              <a:graphicData uri="http://schemas.openxmlformats.org/drawingml/2006/picture">
                <pic:pic xmlns:pic="http://schemas.openxmlformats.org/drawingml/2006/picture">
                  <pic:nvPicPr>
                    <pic:cNvPr id="48" name="image9.jpg"/>
                    <pic:cNvPicPr preferRelativeResize="0"/>
                  </pic:nvPicPr>
                  <pic:blipFill>
                    <a:blip r:embed="rId30"/>
                    <a:srcRect/>
                    <a:stretch>
                      <a:fillRect/>
                    </a:stretch>
                  </pic:blipFill>
                  <pic:spPr>
                    <a:xfrm>
                      <a:off x="0" y="0"/>
                      <a:ext cx="5507680" cy="3771900"/>
                    </a:xfrm>
                    <a:prstGeom prst="rect">
                      <a:avLst/>
                    </a:prstGeom>
                  </pic:spPr>
                </pic:pic>
              </a:graphicData>
            </a:graphic>
          </wp:inline>
        </w:drawing>
      </w:r>
    </w:p>
    <w:p/>
    <w:p>
      <w:pPr>
        <w:pStyle w:val="5"/>
      </w:pPr>
      <w:bookmarkStart w:id="92" w:name="_heading=h.vd1eyc7gce1b" w:colFirst="0" w:colLast="0"/>
      <w:bookmarkEnd w:id="92"/>
      <w:r>
        <w:rPr>
          <w:rtl w:val="0"/>
        </w:rPr>
        <w:t xml:space="preserve">2.1.9.3 Biểu đồ tuần tự Thêm Sản Phẩm </w:t>
      </w:r>
    </w:p>
    <w:p>
      <w:r>
        <w:drawing>
          <wp:inline distT="114300" distB="114300" distL="114300" distR="114300">
            <wp:extent cx="5507355" cy="3251200"/>
            <wp:effectExtent l="0" t="0" r="0" b="0"/>
            <wp:docPr id="37" name="image12.jpg"/>
            <wp:cNvGraphicFramePr/>
            <a:graphic xmlns:a="http://schemas.openxmlformats.org/drawingml/2006/main">
              <a:graphicData uri="http://schemas.openxmlformats.org/drawingml/2006/picture">
                <pic:pic xmlns:pic="http://schemas.openxmlformats.org/drawingml/2006/picture">
                  <pic:nvPicPr>
                    <pic:cNvPr id="37" name="image12.jpg"/>
                    <pic:cNvPicPr preferRelativeResize="0"/>
                  </pic:nvPicPr>
                  <pic:blipFill>
                    <a:blip r:embed="rId31"/>
                    <a:srcRect/>
                    <a:stretch>
                      <a:fillRect/>
                    </a:stretch>
                  </pic:blipFill>
                  <pic:spPr>
                    <a:xfrm>
                      <a:off x="0" y="0"/>
                      <a:ext cx="5507680" cy="3251200"/>
                    </a:xfrm>
                    <a:prstGeom prst="rect">
                      <a:avLst/>
                    </a:prstGeom>
                  </pic:spPr>
                </pic:pic>
              </a:graphicData>
            </a:graphic>
          </wp:inline>
        </w:drawing>
      </w:r>
    </w:p>
    <w:p>
      <w:pPr>
        <w:pStyle w:val="5"/>
      </w:pPr>
      <w:bookmarkStart w:id="93" w:name="_heading=h.w9oyfbu9dtw" w:colFirst="0" w:colLast="0"/>
      <w:bookmarkEnd w:id="93"/>
      <w:r>
        <w:rPr>
          <w:rtl w:val="0"/>
        </w:rPr>
        <w:t xml:space="preserve">2.1.9.4 Biểu đồ tuần tự Xóa Sản Phẩm </w:t>
      </w:r>
    </w:p>
    <w:p>
      <w:pPr>
        <w:rPr>
          <w:rFonts w:ascii="Times New Roman" w:hAnsi="Times New Roman" w:eastAsia="Times New Roman" w:cs="Times New Roman"/>
        </w:rPr>
      </w:pPr>
      <w:r>
        <w:drawing>
          <wp:inline distT="114300" distB="114300" distL="114300" distR="114300">
            <wp:extent cx="5507355" cy="2565400"/>
            <wp:effectExtent l="0" t="0" r="0" b="0"/>
            <wp:docPr id="54" name="image11.jpg"/>
            <wp:cNvGraphicFramePr/>
            <a:graphic xmlns:a="http://schemas.openxmlformats.org/drawingml/2006/main">
              <a:graphicData uri="http://schemas.openxmlformats.org/drawingml/2006/picture">
                <pic:pic xmlns:pic="http://schemas.openxmlformats.org/drawingml/2006/picture">
                  <pic:nvPicPr>
                    <pic:cNvPr id="54" name="image11.jpg"/>
                    <pic:cNvPicPr preferRelativeResize="0"/>
                  </pic:nvPicPr>
                  <pic:blipFill>
                    <a:blip r:embed="rId32"/>
                    <a:srcRect/>
                    <a:stretch>
                      <a:fillRect/>
                    </a:stretch>
                  </pic:blipFill>
                  <pic:spPr>
                    <a:xfrm>
                      <a:off x="0" y="0"/>
                      <a:ext cx="5507680" cy="2565400"/>
                    </a:xfrm>
                    <a:prstGeom prst="rect">
                      <a:avLst/>
                    </a:prstGeom>
                  </pic:spPr>
                </pic:pic>
              </a:graphicData>
            </a:graphic>
          </wp:inline>
        </w:drawing>
      </w:r>
    </w:p>
    <w:p>
      <w:pPr>
        <w:pStyle w:val="3"/>
      </w:pPr>
      <w:bookmarkStart w:id="94" w:name="_heading=h.46r0co2" w:colFirst="0" w:colLast="0"/>
      <w:bookmarkEnd w:id="94"/>
      <w:r>
        <w:rPr>
          <w:rtl w:val="0"/>
        </w:rPr>
        <w:t>2.2 Thiết kế hệ thống</w:t>
      </w:r>
    </w:p>
    <w:p>
      <w:pPr>
        <w:pStyle w:val="4"/>
      </w:pPr>
      <w:bookmarkStart w:id="95" w:name="_heading=h.2lwamvv" w:colFirst="0" w:colLast="0"/>
      <w:bookmarkEnd w:id="95"/>
      <w:r>
        <w:rPr>
          <w:rtl w:val="0"/>
        </w:rPr>
        <w:t>2.2.1 Thiết kế giao diện</w:t>
      </w:r>
    </w:p>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Thiết kế giao diện Website gồm các trang: </w:t>
      </w:r>
    </w:p>
    <w:p>
      <w:pPr>
        <w:keepNext w:val="0"/>
        <w:keepLines w:val="0"/>
        <w:pageBreakBefore w:val="0"/>
        <w:widowControl/>
        <w:numPr>
          <w:ilvl w:val="0"/>
          <w:numId w:val="2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Trang chủ</w:t>
      </w:r>
    </w:p>
    <w:p>
      <w:pPr>
        <w:keepNext w:val="0"/>
        <w:keepLines w:val="0"/>
        <w:pageBreakBefore w:val="0"/>
        <w:widowControl/>
        <w:numPr>
          <w:ilvl w:val="0"/>
          <w:numId w:val="2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Sản phẩm</w:t>
      </w:r>
    </w:p>
    <w:p>
      <w:pPr>
        <w:keepNext w:val="0"/>
        <w:keepLines w:val="0"/>
        <w:pageBreakBefore w:val="0"/>
        <w:widowControl/>
        <w:numPr>
          <w:ilvl w:val="0"/>
          <w:numId w:val="2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Thông tin liên hệ</w:t>
      </w:r>
    </w:p>
    <w:p>
      <w:pPr>
        <w:keepNext w:val="0"/>
        <w:keepLines w:val="0"/>
        <w:pageBreakBefore w:val="0"/>
        <w:widowControl/>
        <w:numPr>
          <w:ilvl w:val="0"/>
          <w:numId w:val="2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Chi tiết sản phẩm</w:t>
      </w:r>
    </w:p>
    <w:p>
      <w:pPr>
        <w:keepNext w:val="0"/>
        <w:keepLines w:val="0"/>
        <w:pageBreakBefore w:val="0"/>
        <w:widowControl/>
        <w:numPr>
          <w:ilvl w:val="0"/>
          <w:numId w:val="2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Giỏ hàng</w:t>
      </w:r>
    </w:p>
    <w:p>
      <w:pPr>
        <w:keepNext w:val="0"/>
        <w:keepLines w:val="0"/>
        <w:pageBreakBefore w:val="0"/>
        <w:widowControl/>
        <w:numPr>
          <w:ilvl w:val="0"/>
          <w:numId w:val="2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 xml:space="preserve">Đơn </w:t>
      </w:r>
      <w:r>
        <w:rPr>
          <w:rFonts w:ascii="Times New Roman" w:hAnsi="Times New Roman" w:eastAsia="Times New Roman" w:cs="Times New Roman"/>
          <w:sz w:val="26"/>
          <w:szCs w:val="26"/>
          <w:rtl w:val="0"/>
        </w:rPr>
        <w:t>hàng</w:t>
      </w:r>
      <w:r>
        <w:rPr>
          <w:rFonts w:ascii="Times New Roman" w:hAnsi="Times New Roman" w:eastAsia="Times New Roman" w:cs="Times New Roman"/>
          <w:i w:val="0"/>
          <w:smallCaps w:val="0"/>
          <w:strike w:val="0"/>
          <w:color w:val="000000"/>
          <w:sz w:val="26"/>
          <w:szCs w:val="26"/>
          <w:u w:val="none"/>
          <w:shd w:val="clear" w:fill="auto"/>
          <w:vertAlign w:val="baseline"/>
          <w:rtl w:val="0"/>
        </w:rPr>
        <w:t xml:space="preserve"> cá nhân</w:t>
      </w:r>
    </w:p>
    <w:p>
      <w:pPr>
        <w:keepNext w:val="0"/>
        <w:keepLines w:val="0"/>
        <w:pageBreakBefore w:val="0"/>
        <w:widowControl/>
        <w:numPr>
          <w:ilvl w:val="0"/>
          <w:numId w:val="2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Đăng nhập/ đăng ký</w:t>
      </w:r>
    </w:p>
    <w:p>
      <w:pPr>
        <w:keepNext w:val="0"/>
        <w:keepLines w:val="0"/>
        <w:pageBreakBefore w:val="0"/>
        <w:widowControl/>
        <w:numPr>
          <w:ilvl w:val="0"/>
          <w:numId w:val="2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Trang quản lý dành cho admin</w:t>
      </w:r>
    </w:p>
    <w:p>
      <w:pPr>
        <w:rPr>
          <w:rFonts w:ascii="Times New Roman" w:hAnsi="Times New Roman" w:eastAsia="Times New Roman" w:cs="Times New Roman"/>
        </w:rPr>
      </w:pPr>
    </w:p>
    <w:p>
      <w:pPr>
        <w:pStyle w:val="4"/>
      </w:pPr>
      <w:bookmarkStart w:id="96" w:name="_heading=h.111kx3o" w:colFirst="0" w:colLast="0"/>
      <w:bookmarkEnd w:id="96"/>
      <w:r>
        <w:rPr>
          <w:rtl w:val="0"/>
        </w:rPr>
        <w:t>2.2.2 Thiết kế cơ sở dữ liệu</w:t>
      </w:r>
    </w:p>
    <w:p>
      <w:pPr>
        <w:rPr>
          <w:rFonts w:ascii="Times New Roman" w:hAnsi="Times New Roman" w:eastAsia="Times New Roman" w:cs="Times New Roman"/>
        </w:rPr>
      </w:pPr>
    </w:p>
    <w:p>
      <w:pPr>
        <w:jc w:val="center"/>
        <w:rPr>
          <w:rFonts w:ascii="Times New Roman" w:hAnsi="Times New Roman" w:eastAsia="Times New Roman" w:cs="Times New Roman"/>
        </w:rPr>
      </w:pPr>
      <w:r>
        <w:rPr>
          <w:rFonts w:ascii="Times New Roman" w:hAnsi="Times New Roman" w:eastAsia="Times New Roman" w:cs="Times New Roman"/>
        </w:rPr>
        <w:drawing>
          <wp:inline distT="0" distB="0" distL="0" distR="0">
            <wp:extent cx="5508625" cy="3771900"/>
            <wp:effectExtent l="0" t="0" r="0" b="0"/>
            <wp:docPr id="51" name="image14.png"/>
            <wp:cNvGraphicFramePr/>
            <a:graphic xmlns:a="http://schemas.openxmlformats.org/drawingml/2006/main">
              <a:graphicData uri="http://schemas.openxmlformats.org/drawingml/2006/picture">
                <pic:pic xmlns:pic="http://schemas.openxmlformats.org/drawingml/2006/picture">
                  <pic:nvPicPr>
                    <pic:cNvPr id="51" name="image14.png"/>
                    <pic:cNvPicPr preferRelativeResize="0"/>
                  </pic:nvPicPr>
                  <pic:blipFill>
                    <a:blip r:embed="rId18"/>
                    <a:srcRect/>
                    <a:stretch>
                      <a:fillRect/>
                    </a:stretch>
                  </pic:blipFill>
                  <pic:spPr>
                    <a:xfrm>
                      <a:off x="0" y="0"/>
                      <a:ext cx="5508625" cy="3771900"/>
                    </a:xfrm>
                    <a:prstGeom prst="rect">
                      <a:avLst/>
                    </a:prstGeom>
                  </pic:spPr>
                </pic:pic>
              </a:graphicData>
            </a:graphic>
          </wp:inline>
        </w:drawing>
      </w:r>
    </w:p>
    <w:p>
      <w:pPr>
        <w:spacing w:after="200" w:line="276" w:lineRule="auto"/>
        <w:rPr>
          <w:rFonts w:ascii="Times New Roman" w:hAnsi="Times New Roman" w:eastAsia="Times New Roman" w:cs="Times New Roman"/>
        </w:rPr>
        <w:sectPr>
          <w:headerReference r:id="rId11" w:type="default"/>
          <w:pgSz w:w="11907" w:h="16840"/>
          <w:pgMar w:top="1701" w:right="1701" w:bottom="1134" w:left="1531" w:header="708" w:footer="708" w:gutter="0"/>
          <w:cols w:space="720" w:num="1"/>
        </w:sectPr>
      </w:pPr>
      <w:r>
        <w:br w:type="page"/>
      </w:r>
    </w:p>
    <w:p>
      <w:pPr>
        <w:pStyle w:val="2"/>
        <w:spacing w:before="0"/>
      </w:pPr>
      <w:bookmarkStart w:id="97" w:name="_heading=h.3l18frh" w:colFirst="0" w:colLast="0"/>
      <w:bookmarkEnd w:id="97"/>
      <w:r>
        <w:rPr>
          <w:rtl w:val="0"/>
        </w:rPr>
        <w:t>CHƯƠNG 3. XÂY DỰNG WEBSITE</w:t>
      </w:r>
    </w:p>
    <w:p>
      <w:pPr>
        <w:rPr>
          <w:rFonts w:ascii="Times New Roman" w:hAnsi="Times New Roman" w:eastAsia="Times New Roman" w:cs="Times New Roman"/>
        </w:rPr>
      </w:pPr>
    </w:p>
    <w:p>
      <w:pPr>
        <w:pStyle w:val="3"/>
      </w:pPr>
      <w:bookmarkStart w:id="98" w:name="_heading=h.206ipza" w:colFirst="0" w:colLast="0"/>
      <w:bookmarkEnd w:id="98"/>
      <w:r>
        <w:rPr>
          <w:rtl w:val="0"/>
        </w:rPr>
        <w:t>3. Giao diện chính khi chạy chương trình</w:t>
      </w:r>
    </w:p>
    <w:p>
      <w:pPr>
        <w:pStyle w:val="4"/>
      </w:pPr>
      <w:bookmarkStart w:id="99" w:name="_heading=h.4k668n3" w:colFirst="0" w:colLast="0"/>
      <w:bookmarkEnd w:id="99"/>
      <w:r>
        <w:rPr>
          <w:rtl w:val="0"/>
        </w:rPr>
        <w:t>3.1 Giao diện trang chủ</w:t>
      </w: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Pr>
        <w:drawing>
          <wp:inline distT="0" distB="0" distL="0" distR="0">
            <wp:extent cx="5508625" cy="2496185"/>
            <wp:effectExtent l="0" t="0" r="0" b="0"/>
            <wp:docPr id="50" name="image17.png"/>
            <wp:cNvGraphicFramePr/>
            <a:graphic xmlns:a="http://schemas.openxmlformats.org/drawingml/2006/main">
              <a:graphicData uri="http://schemas.openxmlformats.org/drawingml/2006/picture">
                <pic:pic xmlns:pic="http://schemas.openxmlformats.org/drawingml/2006/picture">
                  <pic:nvPicPr>
                    <pic:cNvPr id="50" name="image17.png"/>
                    <pic:cNvPicPr preferRelativeResize="0"/>
                  </pic:nvPicPr>
                  <pic:blipFill>
                    <a:blip r:embed="rId33"/>
                    <a:srcRect/>
                    <a:stretch>
                      <a:fillRect/>
                    </a:stretch>
                  </pic:blipFill>
                  <pic:spPr>
                    <a:xfrm>
                      <a:off x="0" y="0"/>
                      <a:ext cx="5508625" cy="2496185"/>
                    </a:xfrm>
                    <a:prstGeom prst="rect">
                      <a:avLst/>
                    </a:prstGeom>
                  </pic:spPr>
                </pic:pic>
              </a:graphicData>
            </a:graphic>
          </wp:inline>
        </w:drawing>
      </w:r>
    </w:p>
    <w:p>
      <w:pPr>
        <w:rPr>
          <w:rFonts w:ascii="Times New Roman" w:hAnsi="Times New Roman" w:eastAsia="Times New Roman" w:cs="Times New Roman"/>
        </w:rPr>
      </w:pPr>
    </w:p>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Giao diện trang chủ bao gồm các phần header, footer. Bên trên có thanh tìm kiếm và số điện thoại liên hệ. Bên trái hiển thị danh mục sản phẩm, ở giữa hiển thị danh mục và các loại sản phẩm.</w:t>
      </w:r>
    </w:p>
    <w:p>
      <w:pPr>
        <w:rPr>
          <w:rFonts w:ascii="Times New Roman" w:hAnsi="Times New Roman" w:eastAsia="Times New Roman" w:cs="Times New Roman"/>
        </w:rPr>
      </w:pPr>
    </w:p>
    <w:p>
      <w:pPr>
        <w:pStyle w:val="4"/>
      </w:pPr>
      <w:bookmarkStart w:id="100" w:name="_heading=h.2zbgiuw" w:colFirst="0" w:colLast="0"/>
      <w:bookmarkEnd w:id="100"/>
      <w:r>
        <w:rPr>
          <w:rtl w:val="0"/>
        </w:rPr>
        <w:t>3.2 Giao diện trang cửa hàng</w:t>
      </w:r>
    </w:p>
    <w:p>
      <w:pPr>
        <w:rPr>
          <w:rFonts w:ascii="Times New Roman" w:hAnsi="Times New Roman" w:eastAsia="Times New Roman" w:cs="Times New Roman"/>
        </w:rPr>
      </w:pPr>
      <w:r>
        <w:rPr>
          <w:rFonts w:ascii="Times New Roman" w:hAnsi="Times New Roman" w:eastAsia="Times New Roman" w:cs="Times New Roman"/>
        </w:rPr>
        <w:drawing>
          <wp:inline distT="0" distB="0" distL="0" distR="0">
            <wp:extent cx="5508625" cy="2622550"/>
            <wp:effectExtent l="0" t="0" r="0" b="0"/>
            <wp:docPr id="53" name="image23.png"/>
            <wp:cNvGraphicFramePr/>
            <a:graphic xmlns:a="http://schemas.openxmlformats.org/drawingml/2006/main">
              <a:graphicData uri="http://schemas.openxmlformats.org/drawingml/2006/picture">
                <pic:pic xmlns:pic="http://schemas.openxmlformats.org/drawingml/2006/picture">
                  <pic:nvPicPr>
                    <pic:cNvPr id="53" name="image23.png"/>
                    <pic:cNvPicPr preferRelativeResize="0"/>
                  </pic:nvPicPr>
                  <pic:blipFill>
                    <a:blip r:embed="rId34"/>
                    <a:srcRect/>
                    <a:stretch>
                      <a:fillRect/>
                    </a:stretch>
                  </pic:blipFill>
                  <pic:spPr>
                    <a:xfrm>
                      <a:off x="0" y="0"/>
                      <a:ext cx="5508625" cy="2622550"/>
                    </a:xfrm>
                    <a:prstGeom prst="rect">
                      <a:avLst/>
                    </a:prstGeom>
                  </pic:spPr>
                </pic:pic>
              </a:graphicData>
            </a:graphic>
          </wp:inline>
        </w:drawing>
      </w:r>
    </w:p>
    <w:p>
      <w:pPr>
        <w:rPr>
          <w:rFonts w:ascii="Times New Roman" w:hAnsi="Times New Roman" w:eastAsia="Times New Roman" w:cs="Times New Roman"/>
        </w:rPr>
      </w:pPr>
    </w:p>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Giao diện cửa hàng hiển thị các danh mục sản phẩm, các sản phẩm đang được bán. Bên trái hiển thị thanh lọc sản phẩm theo giá,theo danh mục và các sản phẩm mới. </w:t>
      </w:r>
    </w:p>
    <w:p>
      <w:pPr>
        <w:rPr>
          <w:rFonts w:ascii="Times New Roman" w:hAnsi="Times New Roman" w:eastAsia="Times New Roman" w:cs="Times New Roman"/>
        </w:rPr>
      </w:pPr>
    </w:p>
    <w:p>
      <w:pPr>
        <w:rPr>
          <w:rFonts w:ascii="Times New Roman" w:hAnsi="Times New Roman" w:eastAsia="Times New Roman" w:cs="Times New Roman"/>
        </w:rPr>
      </w:pPr>
    </w:p>
    <w:p>
      <w:pPr>
        <w:pStyle w:val="4"/>
      </w:pPr>
      <w:bookmarkStart w:id="101" w:name="_heading=h.1egqt2p" w:colFirst="0" w:colLast="0"/>
      <w:bookmarkEnd w:id="101"/>
      <w:r>
        <w:rPr>
          <w:rtl w:val="0"/>
        </w:rPr>
        <w:t>3.3 Giao diện trang liên hệ</w:t>
      </w:r>
    </w:p>
    <w:p>
      <w:pPr>
        <w:rPr>
          <w:rFonts w:ascii="Times New Roman" w:hAnsi="Times New Roman" w:eastAsia="Times New Roman" w:cs="Times New Roman"/>
        </w:rPr>
      </w:pPr>
      <w:r>
        <w:rPr>
          <w:rFonts w:ascii="Times New Roman" w:hAnsi="Times New Roman" w:eastAsia="Times New Roman" w:cs="Times New Roman"/>
        </w:rPr>
        <w:drawing>
          <wp:inline distT="0" distB="0" distL="0" distR="0">
            <wp:extent cx="5508625" cy="2590165"/>
            <wp:effectExtent l="0" t="0" r="0" b="0"/>
            <wp:docPr id="52" name="image19.png"/>
            <wp:cNvGraphicFramePr/>
            <a:graphic xmlns:a="http://schemas.openxmlformats.org/drawingml/2006/main">
              <a:graphicData uri="http://schemas.openxmlformats.org/drawingml/2006/picture">
                <pic:pic xmlns:pic="http://schemas.openxmlformats.org/drawingml/2006/picture">
                  <pic:nvPicPr>
                    <pic:cNvPr id="52" name="image19.png"/>
                    <pic:cNvPicPr preferRelativeResize="0"/>
                  </pic:nvPicPr>
                  <pic:blipFill>
                    <a:blip r:embed="rId35"/>
                    <a:srcRect/>
                    <a:stretch>
                      <a:fillRect/>
                    </a:stretch>
                  </pic:blipFill>
                  <pic:spPr>
                    <a:xfrm>
                      <a:off x="0" y="0"/>
                      <a:ext cx="5508625" cy="2590165"/>
                    </a:xfrm>
                    <a:prstGeom prst="rect">
                      <a:avLst/>
                    </a:prstGeom>
                  </pic:spPr>
                </pic:pic>
              </a:graphicData>
            </a:graphic>
          </wp:inline>
        </w:drawing>
      </w:r>
    </w:p>
    <w:p>
      <w:pPr>
        <w:rPr>
          <w:rFonts w:ascii="Times New Roman" w:hAnsi="Times New Roman" w:eastAsia="Times New Roman" w:cs="Times New Roma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240" w:lineRule="auto"/>
        <w:ind w:left="0" w:right="0" w:firstLine="0"/>
        <w:jc w:val="both"/>
        <w:rPr>
          <w:rFonts w:ascii="Times New Roman" w:hAnsi="Times New Roman" w:eastAsia="Times New Roman" w:cs="Times New Roman"/>
          <w:i w:val="0"/>
          <w:smallCaps w:val="0"/>
          <w:strike w:val="0"/>
          <w:color w:val="000000"/>
          <w:sz w:val="26"/>
          <w:szCs w:val="26"/>
          <w:u w:val="none"/>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Giao diện trang liên hệ hiển thị số điện thoại, địa chỉ, email, giờ mở cửa, bản đồ cửa hàng. Và bên dưới có form để lại lời nhắn của khách hàng.</w:t>
      </w:r>
    </w:p>
    <w:p>
      <w:pPr>
        <w:pStyle w:val="4"/>
        <w:spacing w:line="360" w:lineRule="auto"/>
      </w:pPr>
      <w:bookmarkStart w:id="102" w:name="_heading=h.3ygebqi" w:colFirst="0" w:colLast="0"/>
      <w:bookmarkEnd w:id="102"/>
      <w:r>
        <w:rPr>
          <w:rtl w:val="0"/>
        </w:rPr>
        <w:t>3.4 Giao diện trang đăng nhập</w:t>
      </w:r>
    </w:p>
    <w:p>
      <w:pPr>
        <w:rPr>
          <w:rFonts w:ascii="Times New Roman" w:hAnsi="Times New Roman" w:eastAsia="Times New Roman" w:cs="Times New Roman"/>
        </w:rPr>
      </w:pPr>
      <w:r>
        <w:rPr>
          <w:rFonts w:ascii="Times New Roman" w:hAnsi="Times New Roman" w:eastAsia="Times New Roman" w:cs="Times New Roman"/>
        </w:rPr>
        <w:drawing>
          <wp:inline distT="0" distB="0" distL="0" distR="0">
            <wp:extent cx="5508625" cy="2607945"/>
            <wp:effectExtent l="0" t="0" r="0" b="0"/>
            <wp:docPr id="57" name="image26.png"/>
            <wp:cNvGraphicFramePr/>
            <a:graphic xmlns:a="http://schemas.openxmlformats.org/drawingml/2006/main">
              <a:graphicData uri="http://schemas.openxmlformats.org/drawingml/2006/picture">
                <pic:pic xmlns:pic="http://schemas.openxmlformats.org/drawingml/2006/picture">
                  <pic:nvPicPr>
                    <pic:cNvPr id="57" name="image26.png"/>
                    <pic:cNvPicPr preferRelativeResize="0"/>
                  </pic:nvPicPr>
                  <pic:blipFill>
                    <a:blip r:embed="rId36"/>
                    <a:srcRect/>
                    <a:stretch>
                      <a:fillRect/>
                    </a:stretch>
                  </pic:blipFill>
                  <pic:spPr>
                    <a:xfrm>
                      <a:off x="0" y="0"/>
                      <a:ext cx="5508625" cy="2607945"/>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240" w:lineRule="auto"/>
        <w:ind w:left="0" w:right="0" w:firstLine="0"/>
        <w:jc w:val="both"/>
        <w:rPr>
          <w:rFonts w:ascii="Times New Roman" w:hAnsi="Times New Roman" w:eastAsia="Times New Roman" w:cs="Times New Roman"/>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240" w:lineRule="auto"/>
        <w:ind w:left="0" w:right="0" w:firstLine="0"/>
        <w:jc w:val="both"/>
        <w:rPr>
          <w:rFonts w:ascii="Times New Roman" w:hAnsi="Times New Roman" w:eastAsia="Times New Roman" w:cs="Times New Roman"/>
          <w:i w:val="0"/>
          <w:smallCaps w:val="0"/>
          <w:strike w:val="0"/>
          <w:color w:val="000000"/>
          <w:sz w:val="26"/>
          <w:szCs w:val="26"/>
          <w:u w:val="none"/>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Giao diện trang đăng nhập hiển thị form đăng nhập. Người dùng nhập email, password và nhấn vào sign in để tiến hành đăng nhập.</w:t>
      </w:r>
    </w:p>
    <w:p>
      <w:pPr>
        <w:pStyle w:val="4"/>
      </w:pPr>
      <w:bookmarkStart w:id="103" w:name="_heading=h.2dlolyb" w:colFirst="0" w:colLast="0"/>
      <w:bookmarkEnd w:id="103"/>
      <w:r>
        <w:rPr>
          <w:rtl w:val="0"/>
        </w:rPr>
        <w:t>3.5 Giao diện trang đăng ký</w:t>
      </w:r>
    </w:p>
    <w:p>
      <w:pPr>
        <w:rPr>
          <w:rFonts w:ascii="Times New Roman" w:hAnsi="Times New Roman" w:eastAsia="Times New Roman" w:cs="Times New Roman"/>
        </w:rPr>
      </w:pPr>
      <w:r>
        <w:rPr>
          <w:rFonts w:ascii="Times New Roman" w:hAnsi="Times New Roman" w:eastAsia="Times New Roman" w:cs="Times New Roman"/>
        </w:rPr>
        <w:drawing>
          <wp:inline distT="0" distB="0" distL="0" distR="0">
            <wp:extent cx="5508625" cy="2607945"/>
            <wp:effectExtent l="0" t="0" r="0" b="0"/>
            <wp:docPr id="55" name="image20.png"/>
            <wp:cNvGraphicFramePr/>
            <a:graphic xmlns:a="http://schemas.openxmlformats.org/drawingml/2006/main">
              <a:graphicData uri="http://schemas.openxmlformats.org/drawingml/2006/picture">
                <pic:pic xmlns:pic="http://schemas.openxmlformats.org/drawingml/2006/picture">
                  <pic:nvPicPr>
                    <pic:cNvPr id="55" name="image20.png"/>
                    <pic:cNvPicPr preferRelativeResize="0"/>
                  </pic:nvPicPr>
                  <pic:blipFill>
                    <a:blip r:embed="rId37"/>
                    <a:srcRect/>
                    <a:stretch>
                      <a:fillRect/>
                    </a:stretch>
                  </pic:blipFill>
                  <pic:spPr>
                    <a:xfrm>
                      <a:off x="0" y="0"/>
                      <a:ext cx="5508625" cy="2607945"/>
                    </a:xfrm>
                    <a:prstGeom prst="rect">
                      <a:avLst/>
                    </a:prstGeom>
                  </pic:spPr>
                </pic:pic>
              </a:graphicData>
            </a:graphic>
          </wp:inline>
        </w:drawing>
      </w:r>
    </w:p>
    <w:p>
      <w:pPr>
        <w:rPr>
          <w:rFonts w:ascii="Times New Roman" w:hAnsi="Times New Roman" w:eastAsia="Times New Roman" w:cs="Times New Roma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240" w:lineRule="auto"/>
        <w:ind w:left="0" w:right="0" w:firstLine="0"/>
        <w:jc w:val="both"/>
        <w:rPr>
          <w:rFonts w:ascii="Times New Roman" w:hAnsi="Times New Roman" w:eastAsia="Times New Roman" w:cs="Times New Roman"/>
          <w:i w:val="0"/>
          <w:smallCaps w:val="0"/>
          <w:strike w:val="0"/>
          <w:color w:val="000000"/>
          <w:sz w:val="26"/>
          <w:szCs w:val="26"/>
          <w:u w:val="none"/>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Giao diện trang đăng ký hiển thị form đăng ký. Người dùng nhập đầy đủ thông tin tên, email, số điện thoại, địa chỉ và mật khẩu để tiến hành đăng ký.</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240" w:lineRule="auto"/>
        <w:ind w:left="0" w:right="0" w:firstLine="0"/>
        <w:jc w:val="both"/>
        <w:rPr>
          <w:rFonts w:ascii="Times New Roman" w:hAnsi="Times New Roman" w:eastAsia="Times New Roman" w:cs="Times New Roman"/>
          <w:i w:val="0"/>
          <w:smallCaps w:val="0"/>
          <w:strike w:val="0"/>
          <w:color w:val="000000"/>
          <w:sz w:val="26"/>
          <w:szCs w:val="26"/>
          <w:u w:val="none"/>
          <w:shd w:val="clear" w:fill="auto"/>
          <w:vertAlign w:val="baseline"/>
        </w:rPr>
      </w:pPr>
    </w:p>
    <w:p>
      <w:pPr>
        <w:pStyle w:val="4"/>
      </w:pPr>
      <w:bookmarkStart w:id="104" w:name="_heading=h.sqyw64" w:colFirst="0" w:colLast="0"/>
      <w:bookmarkEnd w:id="104"/>
      <w:r>
        <w:rPr>
          <w:rtl w:val="0"/>
        </w:rPr>
        <w:t>3.6 Giao diện trang giỏ hàng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240" w:lineRule="auto"/>
        <w:ind w:left="0" w:right="0" w:firstLine="0"/>
        <w:jc w:val="both"/>
        <w:rPr>
          <w:rFonts w:ascii="Times New Roman" w:hAnsi="Times New Roman" w:eastAsia="Times New Roman" w:cs="Times New Roman"/>
          <w:i w:val="0"/>
          <w:smallCaps w:val="0"/>
          <w:strike w:val="0"/>
          <w:color w:val="000000"/>
          <w:sz w:val="26"/>
          <w:szCs w:val="26"/>
          <w:u w:val="none"/>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Pr>
        <w:drawing>
          <wp:inline distT="0" distB="0" distL="0" distR="0">
            <wp:extent cx="5508625" cy="2623820"/>
            <wp:effectExtent l="0" t="0" r="0" b="0"/>
            <wp:docPr id="60" name="image30.png"/>
            <wp:cNvGraphicFramePr/>
            <a:graphic xmlns:a="http://schemas.openxmlformats.org/drawingml/2006/main">
              <a:graphicData uri="http://schemas.openxmlformats.org/drawingml/2006/picture">
                <pic:pic xmlns:pic="http://schemas.openxmlformats.org/drawingml/2006/picture">
                  <pic:nvPicPr>
                    <pic:cNvPr id="60" name="image30.png"/>
                    <pic:cNvPicPr preferRelativeResize="0"/>
                  </pic:nvPicPr>
                  <pic:blipFill>
                    <a:blip r:embed="rId38"/>
                    <a:srcRect/>
                    <a:stretch>
                      <a:fillRect/>
                    </a:stretch>
                  </pic:blipFill>
                  <pic:spPr>
                    <a:xfrm>
                      <a:off x="0" y="0"/>
                      <a:ext cx="5508625" cy="262382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240" w:lineRule="auto"/>
        <w:ind w:left="0" w:right="0" w:firstLine="0"/>
        <w:jc w:val="both"/>
        <w:rPr>
          <w:rFonts w:ascii="Times New Roman" w:hAnsi="Times New Roman" w:eastAsia="Times New Roman" w:cs="Times New Roman"/>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240" w:lineRule="auto"/>
        <w:ind w:left="0" w:right="0" w:firstLine="0"/>
        <w:jc w:val="both"/>
        <w:rPr>
          <w:rFonts w:ascii="Times New Roman" w:hAnsi="Times New Roman" w:eastAsia="Times New Roman" w:cs="Times New Roman"/>
          <w:i w:val="0"/>
          <w:smallCaps w:val="0"/>
          <w:strike w:val="0"/>
          <w:color w:val="000000"/>
          <w:sz w:val="26"/>
          <w:szCs w:val="26"/>
          <w:u w:val="none"/>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Giao diện giỏ hàng hiển thị giá, số lượng và tổng giá tiền sản phẩm mà người dùng đã thêm vào giỏ hàng. Bên dưới hiển thị nút tiếp tục mua sắm và đặt hàng.</w:t>
      </w:r>
    </w:p>
    <w:p>
      <w:pPr>
        <w:pStyle w:val="4"/>
      </w:pPr>
      <w:bookmarkStart w:id="105" w:name="_heading=h.3cqmetx" w:colFirst="0" w:colLast="0"/>
      <w:bookmarkEnd w:id="105"/>
      <w:r>
        <w:rPr>
          <w:rtl w:val="0"/>
        </w:rPr>
        <w:t>3.7 Giao diện trang đặt hàng</w:t>
      </w:r>
    </w:p>
    <w:p>
      <w:pPr>
        <w:rPr>
          <w:rFonts w:ascii="Times New Roman" w:hAnsi="Times New Roman" w:eastAsia="Times New Roman" w:cs="Times New Roman"/>
        </w:rPr>
      </w:pPr>
      <w:bookmarkStart w:id="106" w:name="_heading=h.1rvwp1q" w:colFirst="0" w:colLast="0"/>
      <w:bookmarkEnd w:id="106"/>
      <w:r>
        <w:rPr>
          <w:rFonts w:ascii="Times New Roman" w:hAnsi="Times New Roman" w:eastAsia="Times New Roman" w:cs="Times New Roman"/>
        </w:rPr>
        <w:drawing>
          <wp:inline distT="0" distB="0" distL="0" distR="0">
            <wp:extent cx="5508625" cy="2707005"/>
            <wp:effectExtent l="0" t="0" r="0" b="0"/>
            <wp:docPr id="58" name="image28.png"/>
            <wp:cNvGraphicFramePr/>
            <a:graphic xmlns:a="http://schemas.openxmlformats.org/drawingml/2006/main">
              <a:graphicData uri="http://schemas.openxmlformats.org/drawingml/2006/picture">
                <pic:pic xmlns:pic="http://schemas.openxmlformats.org/drawingml/2006/picture">
                  <pic:nvPicPr>
                    <pic:cNvPr id="58" name="image28.png"/>
                    <pic:cNvPicPr preferRelativeResize="0"/>
                  </pic:nvPicPr>
                  <pic:blipFill>
                    <a:blip r:embed="rId39"/>
                    <a:srcRect/>
                    <a:stretch>
                      <a:fillRect/>
                    </a:stretch>
                  </pic:blipFill>
                  <pic:spPr>
                    <a:xfrm>
                      <a:off x="0" y="0"/>
                      <a:ext cx="5508625" cy="2707005"/>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240" w:lineRule="auto"/>
        <w:ind w:left="0" w:right="0" w:firstLine="0"/>
        <w:jc w:val="both"/>
        <w:rPr>
          <w:rFonts w:ascii="Times New Roman" w:hAnsi="Times New Roman" w:eastAsia="Times New Roman" w:cs="Times New Roman"/>
          <w:i w:val="0"/>
          <w:smallCaps w:val="0"/>
          <w:strike w:val="0"/>
          <w:color w:val="000000"/>
          <w:sz w:val="26"/>
          <w:szCs w:val="26"/>
          <w:u w:val="none"/>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Giao diện trang đặt hàng bên trái hiển thị form thông tin đặt hàng. Người dùng nhập đầy đủ thông tin: tên, số điện thoại, địa chỉ để tiến hành đặt hàng. Bên phải hiển thị chi tiết thông tin đơn hàng.</w:t>
      </w:r>
    </w:p>
    <w:p>
      <w:pPr>
        <w:pStyle w:val="4"/>
      </w:pPr>
      <w:bookmarkStart w:id="107" w:name="_heading=h.4bvk7pj" w:colFirst="0" w:colLast="0"/>
      <w:bookmarkEnd w:id="107"/>
      <w:r>
        <w:rPr>
          <w:rtl w:val="0"/>
        </w:rPr>
        <w:t>3.8 Giao diện trang quản lý đơn hàng cá nhân</w:t>
      </w: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Pr>
        <w:drawing>
          <wp:inline distT="0" distB="0" distL="0" distR="0">
            <wp:extent cx="5508625" cy="2602865"/>
            <wp:effectExtent l="0" t="0" r="0" b="0"/>
            <wp:docPr id="59" name="image22.png"/>
            <wp:cNvGraphicFramePr/>
            <a:graphic xmlns:a="http://schemas.openxmlformats.org/drawingml/2006/main">
              <a:graphicData uri="http://schemas.openxmlformats.org/drawingml/2006/picture">
                <pic:pic xmlns:pic="http://schemas.openxmlformats.org/drawingml/2006/picture">
                  <pic:nvPicPr>
                    <pic:cNvPr id="59" name="image22.png"/>
                    <pic:cNvPicPr preferRelativeResize="0"/>
                  </pic:nvPicPr>
                  <pic:blipFill>
                    <a:blip r:embed="rId40"/>
                    <a:srcRect/>
                    <a:stretch>
                      <a:fillRect/>
                    </a:stretch>
                  </pic:blipFill>
                  <pic:spPr>
                    <a:xfrm>
                      <a:off x="0" y="0"/>
                      <a:ext cx="5508625" cy="2602865"/>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240" w:lineRule="auto"/>
        <w:ind w:left="0" w:right="0" w:firstLine="0"/>
        <w:jc w:val="both"/>
        <w:rPr>
          <w:rFonts w:ascii="Times New Roman" w:hAnsi="Times New Roman" w:eastAsia="Times New Roman" w:cs="Times New Roman"/>
          <w:i w:val="0"/>
          <w:smallCaps w:val="0"/>
          <w:strike w:val="0"/>
          <w:color w:val="000000"/>
          <w:sz w:val="26"/>
          <w:szCs w:val="26"/>
          <w:u w:val="none"/>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Giao diện trang quản lý đơn hàng cá nhân hiển thị chi tiết đơn hàng người dùng đã đặt bao gồm: tên sản phẩm, giá, số lượng, tổng tiền, trạng thái và ngày đặt. Người dùng có thể hủy đơn hàng đã đặt nếu ở trạng thái đang giao.</w:t>
      </w:r>
    </w:p>
    <w:p>
      <w:pPr>
        <w:pStyle w:val="4"/>
      </w:pPr>
      <w:bookmarkStart w:id="108" w:name="_heading=h.2r0uhxc" w:colFirst="0" w:colLast="0"/>
      <w:bookmarkEnd w:id="108"/>
      <w:r>
        <w:rPr>
          <w:rtl w:val="0"/>
        </w:rPr>
        <w:t>3.9 Giao diện thống kê</w:t>
      </w:r>
    </w:p>
    <w:p>
      <w:pPr>
        <w:jc w:val="center"/>
        <w:rPr>
          <w:rFonts w:ascii="Times New Roman" w:hAnsi="Times New Roman" w:eastAsia="Times New Roman" w:cs="Times New Roman"/>
        </w:rPr>
      </w:pPr>
      <w:r>
        <w:rPr>
          <w:rFonts w:ascii="Times New Roman" w:hAnsi="Times New Roman" w:eastAsia="Times New Roman" w:cs="Times New Roman"/>
        </w:rPr>
        <w:drawing>
          <wp:inline distT="0" distB="0" distL="0" distR="0">
            <wp:extent cx="5508625" cy="2694940"/>
            <wp:effectExtent l="0" t="0" r="0" b="0"/>
            <wp:docPr id="61" name="image24.png"/>
            <wp:cNvGraphicFramePr/>
            <a:graphic xmlns:a="http://schemas.openxmlformats.org/drawingml/2006/main">
              <a:graphicData uri="http://schemas.openxmlformats.org/drawingml/2006/picture">
                <pic:pic xmlns:pic="http://schemas.openxmlformats.org/drawingml/2006/picture">
                  <pic:nvPicPr>
                    <pic:cNvPr id="61" name="image24.png"/>
                    <pic:cNvPicPr preferRelativeResize="0"/>
                  </pic:nvPicPr>
                  <pic:blipFill>
                    <a:blip r:embed="rId41"/>
                    <a:srcRect/>
                    <a:stretch>
                      <a:fillRect/>
                    </a:stretch>
                  </pic:blipFill>
                  <pic:spPr>
                    <a:xfrm>
                      <a:off x="0" y="0"/>
                      <a:ext cx="5508625" cy="2694940"/>
                    </a:xfrm>
                    <a:prstGeom prst="rect">
                      <a:avLst/>
                    </a:prstGeom>
                  </pic:spPr>
                </pic:pic>
              </a:graphicData>
            </a:graphic>
          </wp:inline>
        </w:drawing>
      </w:r>
    </w:p>
    <w:p>
      <w:pPr>
        <w:jc w:val="center"/>
        <w:rPr>
          <w:rFonts w:ascii="Times New Roman" w:hAnsi="Times New Roman" w:eastAsia="Times New Roman" w:cs="Times New Roma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240" w:lineRule="auto"/>
        <w:ind w:left="0" w:right="0" w:firstLine="0"/>
        <w:jc w:val="both"/>
        <w:rPr>
          <w:rFonts w:ascii="Times New Roman" w:hAnsi="Times New Roman" w:eastAsia="Times New Roman" w:cs="Times New Roman"/>
          <w:i w:val="0"/>
          <w:smallCaps w:val="0"/>
          <w:strike w:val="0"/>
          <w:color w:val="000000"/>
          <w:sz w:val="26"/>
          <w:szCs w:val="26"/>
          <w:u w:val="none"/>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Giao diện thống kê hiển thị doanh thu bán hàng, số lượng khách hàng, đơn hàng và biểu đồ thống kê trạng thái đơn hàng.</w:t>
      </w:r>
    </w:p>
    <w:p>
      <w:pPr>
        <w:pStyle w:val="4"/>
      </w:pPr>
      <w:bookmarkStart w:id="109" w:name="_heading=h.1664s55" w:colFirst="0" w:colLast="0"/>
      <w:bookmarkEnd w:id="109"/>
      <w:r>
        <w:rPr>
          <w:rtl w:val="0"/>
        </w:rPr>
        <w:t>3.10 Giao diện quản lý danh mục sản phẩm</w:t>
      </w:r>
    </w:p>
    <w:p>
      <w:pPr>
        <w:rPr>
          <w:rFonts w:ascii="Times New Roman" w:hAnsi="Times New Roman" w:eastAsia="Times New Roman" w:cs="Times New Roman"/>
        </w:rPr>
      </w:pPr>
      <w:r>
        <w:rPr>
          <w:rFonts w:ascii="Times New Roman" w:hAnsi="Times New Roman" w:eastAsia="Times New Roman" w:cs="Times New Roman"/>
        </w:rPr>
        <w:drawing>
          <wp:inline distT="0" distB="0" distL="0" distR="0">
            <wp:extent cx="5508625" cy="2682875"/>
            <wp:effectExtent l="0" t="0" r="0" b="0"/>
            <wp:docPr id="62" name="image27.png"/>
            <wp:cNvGraphicFramePr/>
            <a:graphic xmlns:a="http://schemas.openxmlformats.org/drawingml/2006/main">
              <a:graphicData uri="http://schemas.openxmlformats.org/drawingml/2006/picture">
                <pic:pic xmlns:pic="http://schemas.openxmlformats.org/drawingml/2006/picture">
                  <pic:nvPicPr>
                    <pic:cNvPr id="62" name="image27.png"/>
                    <pic:cNvPicPr preferRelativeResize="0"/>
                  </pic:nvPicPr>
                  <pic:blipFill>
                    <a:blip r:embed="rId42"/>
                    <a:srcRect/>
                    <a:stretch>
                      <a:fillRect/>
                    </a:stretch>
                  </pic:blipFill>
                  <pic:spPr>
                    <a:xfrm>
                      <a:off x="0" y="0"/>
                      <a:ext cx="5508625" cy="2682875"/>
                    </a:xfrm>
                    <a:prstGeom prst="rect">
                      <a:avLst/>
                    </a:prstGeom>
                  </pic:spPr>
                </pic:pic>
              </a:graphicData>
            </a:graphic>
          </wp:inline>
        </w:drawing>
      </w:r>
    </w:p>
    <w:p>
      <w:pPr>
        <w:rPr>
          <w:rFonts w:ascii="Times New Roman" w:hAnsi="Times New Roman" w:eastAsia="Times New Roman" w:cs="Times New Roma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240" w:lineRule="auto"/>
        <w:ind w:left="0" w:right="0" w:firstLine="0"/>
        <w:jc w:val="both"/>
        <w:rPr>
          <w:rFonts w:ascii="Times New Roman" w:hAnsi="Times New Roman" w:eastAsia="Times New Roman" w:cs="Times New Roman"/>
          <w:i w:val="0"/>
          <w:smallCaps w:val="0"/>
          <w:strike w:val="0"/>
          <w:color w:val="000000"/>
          <w:sz w:val="26"/>
          <w:szCs w:val="26"/>
          <w:u w:val="none"/>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Giao diện quản lý danh mục sản phẩm hiển thị các danh mục sản phẩm của website. Admin có thể thêm, sửa, xóa và tìm kiếm danh mục.</w:t>
      </w:r>
    </w:p>
    <w:p>
      <w:pPr>
        <w:pStyle w:val="4"/>
      </w:pPr>
      <w:bookmarkStart w:id="110" w:name="_heading=h.3q5sasy" w:colFirst="0" w:colLast="0"/>
      <w:bookmarkEnd w:id="110"/>
      <w:r>
        <w:rPr>
          <w:rtl w:val="0"/>
        </w:rPr>
        <w:t>3.11 Giao diện quản lý  sản phẩm</w:t>
      </w:r>
    </w:p>
    <w:p>
      <w:pPr>
        <w:rPr>
          <w:rFonts w:ascii="Times New Roman" w:hAnsi="Times New Roman" w:eastAsia="Times New Roman" w:cs="Times New Roman"/>
        </w:rPr>
      </w:pPr>
      <w:r>
        <w:rPr>
          <w:rFonts w:ascii="Times New Roman" w:hAnsi="Times New Roman" w:eastAsia="Times New Roman" w:cs="Times New Roman"/>
        </w:rPr>
        <w:drawing>
          <wp:inline distT="0" distB="0" distL="0" distR="0">
            <wp:extent cx="5508625" cy="2725420"/>
            <wp:effectExtent l="0" t="0" r="0" b="0"/>
            <wp:docPr id="63" name="image21.png"/>
            <wp:cNvGraphicFramePr/>
            <a:graphic xmlns:a="http://schemas.openxmlformats.org/drawingml/2006/main">
              <a:graphicData uri="http://schemas.openxmlformats.org/drawingml/2006/picture">
                <pic:pic xmlns:pic="http://schemas.openxmlformats.org/drawingml/2006/picture">
                  <pic:nvPicPr>
                    <pic:cNvPr id="63" name="image21.png"/>
                    <pic:cNvPicPr preferRelativeResize="0"/>
                  </pic:nvPicPr>
                  <pic:blipFill>
                    <a:blip r:embed="rId43"/>
                    <a:srcRect/>
                    <a:stretch>
                      <a:fillRect/>
                    </a:stretch>
                  </pic:blipFill>
                  <pic:spPr>
                    <a:xfrm>
                      <a:off x="0" y="0"/>
                      <a:ext cx="5508625" cy="2725420"/>
                    </a:xfrm>
                    <a:prstGeom prst="rect">
                      <a:avLst/>
                    </a:prstGeom>
                  </pic:spPr>
                </pic:pic>
              </a:graphicData>
            </a:graphic>
          </wp:inline>
        </w:drawing>
      </w:r>
    </w:p>
    <w:p>
      <w:pPr>
        <w:rPr>
          <w:rFonts w:ascii="Times New Roman" w:hAnsi="Times New Roman" w:eastAsia="Times New Roman" w:cs="Times New Roma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240" w:lineRule="auto"/>
        <w:ind w:left="0" w:right="0" w:firstLine="0"/>
        <w:jc w:val="both"/>
        <w:rPr>
          <w:rFonts w:ascii="Times New Roman" w:hAnsi="Times New Roman" w:eastAsia="Times New Roman" w:cs="Times New Roman"/>
          <w:i w:val="0"/>
          <w:smallCaps w:val="0"/>
          <w:strike w:val="0"/>
          <w:color w:val="000000"/>
          <w:sz w:val="26"/>
          <w:szCs w:val="26"/>
          <w:u w:val="none"/>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Giao diện quản lý danh sách sản phẩm hiển thị các sản phẩm của website. Admin có thể thêm, sửa, xóa, tìm kiếm sản phẩm.</w:t>
      </w:r>
    </w:p>
    <w:p>
      <w:pPr>
        <w:pStyle w:val="4"/>
      </w:pPr>
      <w:bookmarkStart w:id="111" w:name="_heading=h.25b2l0r" w:colFirst="0" w:colLast="0"/>
      <w:bookmarkEnd w:id="111"/>
      <w:r>
        <w:rPr>
          <w:rtl w:val="0"/>
        </w:rPr>
        <w:t>3.12  Giao diện quản lý đơn hàng</w:t>
      </w: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Pr>
        <w:drawing>
          <wp:inline distT="0" distB="0" distL="0" distR="0">
            <wp:extent cx="5508625" cy="2721610"/>
            <wp:effectExtent l="0" t="0" r="0" b="0"/>
            <wp:docPr id="64" name="image25.png"/>
            <wp:cNvGraphicFramePr/>
            <a:graphic xmlns:a="http://schemas.openxmlformats.org/drawingml/2006/main">
              <a:graphicData uri="http://schemas.openxmlformats.org/drawingml/2006/picture">
                <pic:pic xmlns:pic="http://schemas.openxmlformats.org/drawingml/2006/picture">
                  <pic:nvPicPr>
                    <pic:cNvPr id="64" name="image25.png"/>
                    <pic:cNvPicPr preferRelativeResize="0"/>
                  </pic:nvPicPr>
                  <pic:blipFill>
                    <a:blip r:embed="rId44"/>
                    <a:srcRect/>
                    <a:stretch>
                      <a:fillRect/>
                    </a:stretch>
                  </pic:blipFill>
                  <pic:spPr>
                    <a:xfrm>
                      <a:off x="0" y="0"/>
                      <a:ext cx="5508625" cy="272161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240" w:lineRule="auto"/>
        <w:ind w:left="0" w:right="0" w:firstLine="0"/>
        <w:jc w:val="left"/>
        <w:rPr>
          <w:rFonts w:ascii="Times New Roman" w:hAnsi="Times New Roman" w:eastAsia="Times New Roman" w:cs="Times New Roman"/>
          <w:i w:val="0"/>
          <w:smallCaps w:val="0"/>
          <w:strike w:val="0"/>
          <w:color w:val="000000"/>
          <w:sz w:val="26"/>
          <w:szCs w:val="26"/>
          <w:u w:val="none"/>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Giao diện quản lý đơn hàng hiển thị các đơn hàng mà người dùng đã đặt. Admin có thể tìm kiếm đơn hàng và chỉnh sửa trạng thái đơn hàng.</w:t>
      </w:r>
    </w:p>
    <w:p>
      <w:pPr>
        <w:spacing w:after="200" w:line="276" w:lineRule="auto"/>
        <w:rPr>
          <w:rFonts w:ascii="Times New Roman" w:hAnsi="Times New Roman" w:eastAsia="Times New Roman" w:cs="Times New Roman"/>
          <w:sz w:val="26"/>
          <w:szCs w:val="26"/>
        </w:rPr>
      </w:pPr>
      <w:r>
        <w:br w:type="page"/>
      </w:r>
    </w:p>
    <w:p>
      <w:pPr>
        <w:pStyle w:val="4"/>
      </w:pPr>
      <w:bookmarkStart w:id="112" w:name="_heading=h.kgcv8k" w:colFirst="0" w:colLast="0"/>
      <w:bookmarkEnd w:id="112"/>
      <w:r>
        <w:rPr>
          <w:rtl w:val="0"/>
        </w:rPr>
        <w:t>3.13 Giao diện quản lý người dùng</w:t>
      </w:r>
    </w:p>
    <w:p>
      <w:pPr>
        <w:rPr>
          <w:rFonts w:ascii="Times New Roman" w:hAnsi="Times New Roman" w:eastAsia="Times New Roman" w:cs="Times New Roman"/>
        </w:rPr>
      </w:pPr>
    </w:p>
    <w:p>
      <w:pPr>
        <w:jc w:val="center"/>
        <w:rPr>
          <w:rFonts w:ascii="Times New Roman" w:hAnsi="Times New Roman" w:eastAsia="Times New Roman" w:cs="Times New Roman"/>
        </w:rPr>
      </w:pPr>
      <w:r>
        <w:rPr>
          <w:rFonts w:ascii="Times New Roman" w:hAnsi="Times New Roman" w:eastAsia="Times New Roman" w:cs="Times New Roman"/>
        </w:rPr>
        <w:drawing>
          <wp:inline distT="0" distB="0" distL="0" distR="0">
            <wp:extent cx="5508625" cy="2717800"/>
            <wp:effectExtent l="0" t="0" r="0" b="0"/>
            <wp:docPr id="65" name="image29.png"/>
            <wp:cNvGraphicFramePr/>
            <a:graphic xmlns:a="http://schemas.openxmlformats.org/drawingml/2006/main">
              <a:graphicData uri="http://schemas.openxmlformats.org/drawingml/2006/picture">
                <pic:pic xmlns:pic="http://schemas.openxmlformats.org/drawingml/2006/picture">
                  <pic:nvPicPr>
                    <pic:cNvPr id="65" name="image29.png"/>
                    <pic:cNvPicPr preferRelativeResize="0"/>
                  </pic:nvPicPr>
                  <pic:blipFill>
                    <a:blip r:embed="rId45"/>
                    <a:srcRect/>
                    <a:stretch>
                      <a:fillRect/>
                    </a:stretch>
                  </pic:blipFill>
                  <pic:spPr>
                    <a:xfrm>
                      <a:off x="0" y="0"/>
                      <a:ext cx="5508625" cy="271780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240" w:lineRule="auto"/>
        <w:ind w:left="0" w:right="0" w:firstLine="0"/>
        <w:jc w:val="left"/>
        <w:rPr>
          <w:rFonts w:ascii="Times New Roman" w:hAnsi="Times New Roman" w:eastAsia="Times New Roman" w:cs="Times New Roman"/>
          <w:i w:val="0"/>
          <w:smallCaps w:val="0"/>
          <w:strike w:val="0"/>
          <w:color w:val="000000"/>
          <w:sz w:val="26"/>
          <w:szCs w:val="26"/>
          <w:u w:val="none"/>
          <w:shd w:val="clear" w:fill="auto"/>
          <w:vertAlign w:val="baseline"/>
        </w:rPr>
        <w:sectPr>
          <w:headerReference r:id="rId12" w:type="default"/>
          <w:pgSz w:w="11907" w:h="16840"/>
          <w:pgMar w:top="1701" w:right="1701" w:bottom="1134" w:left="1531" w:header="708" w:footer="708" w:gutter="0"/>
          <w:cols w:space="720" w:num="1"/>
        </w:sectPr>
      </w:pPr>
      <w:r>
        <w:rPr>
          <w:rFonts w:ascii="Times New Roman" w:hAnsi="Times New Roman" w:eastAsia="Times New Roman" w:cs="Times New Roman"/>
          <w:i w:val="0"/>
          <w:smallCaps w:val="0"/>
          <w:strike w:val="0"/>
          <w:color w:val="000000"/>
          <w:sz w:val="26"/>
          <w:szCs w:val="26"/>
          <w:u w:val="none"/>
          <w:shd w:val="clear" w:fill="auto"/>
          <w:vertAlign w:val="baseline"/>
          <w:rtl w:val="0"/>
        </w:rPr>
        <w:t>Giao diện  quản lý người dùng hiển thị thông tin  các tài khoản đã đăng ký trên hệ thống. Admin có thể tìm kiếm các tài khoản người dùng.</w:t>
      </w:r>
    </w:p>
    <w:p>
      <w:pPr>
        <w:pStyle w:val="2"/>
      </w:pPr>
      <w:bookmarkStart w:id="113" w:name="_heading=h.34g0dwd" w:colFirst="0" w:colLast="0"/>
      <w:bookmarkEnd w:id="113"/>
      <w:r>
        <w:rPr>
          <w:rtl w:val="0"/>
        </w:rPr>
        <w:t>KẾT LUẬN</w:t>
      </w:r>
    </w:p>
    <w:p>
      <w:pPr>
        <w:pStyle w:val="3"/>
      </w:pPr>
      <w:bookmarkStart w:id="114" w:name="_heading=h.1jlao46" w:colFirst="0" w:colLast="0"/>
      <w:bookmarkEnd w:id="114"/>
      <w:r>
        <w:rPr>
          <w:rtl w:val="0"/>
        </w:rPr>
        <w:t>1. Kết quả đạt được</w:t>
      </w:r>
    </w:p>
    <w:p>
      <w:pPr>
        <w:rPr>
          <w:rFonts w:ascii="Times New Roman" w:hAnsi="Times New Roman" w:eastAsia="Times New Roman" w:cs="Times New Roman"/>
        </w:rPr>
      </w:pPr>
      <w:r>
        <w:rPr>
          <w:rFonts w:ascii="Times New Roman" w:hAnsi="Times New Roman" w:eastAsia="Times New Roman" w:cs="Times New Roman"/>
          <w:rtl w:val="0"/>
        </w:rPr>
        <w:t xml:space="preserve"> </w:t>
      </w:r>
    </w:p>
    <w:p>
      <w:pPr>
        <w:keepNext w:val="0"/>
        <w:keepLines w:val="0"/>
        <w:pageBreakBefore w:val="0"/>
        <w:widowControl/>
        <w:numPr>
          <w:ilvl w:val="0"/>
          <w:numId w:val="23"/>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Tìm hiểu và nắm bắt được các công cụ thiết kế web.</w:t>
      </w:r>
    </w:p>
    <w:p>
      <w:pPr>
        <w:keepNext w:val="0"/>
        <w:keepLines w:val="0"/>
        <w:pageBreakBefore w:val="0"/>
        <w:widowControl/>
        <w:numPr>
          <w:ilvl w:val="0"/>
          <w:numId w:val="23"/>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Biết được các thiết kế web động cũng như cách tổ chức cơ sở dữ liệu.</w:t>
      </w:r>
    </w:p>
    <w:p>
      <w:pPr>
        <w:keepNext w:val="0"/>
        <w:keepLines w:val="0"/>
        <w:pageBreakBefore w:val="0"/>
        <w:widowControl/>
        <w:numPr>
          <w:ilvl w:val="0"/>
          <w:numId w:val="23"/>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Hiểu sâu hơn về Laravel Framework – php framework lớn nhất hiện nay.</w:t>
      </w:r>
    </w:p>
    <w:p>
      <w:pPr>
        <w:keepNext w:val="0"/>
        <w:keepLines w:val="0"/>
        <w:pageBreakBefore w:val="0"/>
        <w:widowControl/>
        <w:numPr>
          <w:ilvl w:val="0"/>
          <w:numId w:val="23"/>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 xml:space="preserve">Hiểu sâu và vận dụng thành thạo mô </w:t>
      </w:r>
      <w:r>
        <w:rPr>
          <w:rFonts w:ascii="Times New Roman" w:hAnsi="Times New Roman" w:eastAsia="Times New Roman" w:cs="Times New Roman"/>
          <w:sz w:val="26"/>
          <w:szCs w:val="26"/>
          <w:rtl w:val="0"/>
        </w:rPr>
        <w:t>hình</w:t>
      </w:r>
      <w:r>
        <w:rPr>
          <w:rFonts w:ascii="Times New Roman" w:hAnsi="Times New Roman" w:eastAsia="Times New Roman" w:cs="Times New Roman"/>
          <w:i w:val="0"/>
          <w:smallCaps w:val="0"/>
          <w:strike w:val="0"/>
          <w:color w:val="000000"/>
          <w:sz w:val="26"/>
          <w:szCs w:val="26"/>
          <w:u w:val="none"/>
          <w:shd w:val="clear" w:fill="auto"/>
          <w:vertAlign w:val="baseline"/>
          <w:rtl w:val="0"/>
        </w:rPr>
        <w:t xml:space="preserve"> MVC, các kiến thức </w:t>
      </w:r>
      <w:r>
        <w:rPr>
          <w:rFonts w:ascii="Times New Roman" w:hAnsi="Times New Roman" w:eastAsia="Times New Roman" w:cs="Times New Roman"/>
          <w:sz w:val="26"/>
          <w:szCs w:val="26"/>
          <w:rtl w:val="0"/>
        </w:rPr>
        <w:t>hỗ</w:t>
      </w:r>
      <w:r>
        <w:rPr>
          <w:rFonts w:ascii="Times New Roman" w:hAnsi="Times New Roman" w:eastAsia="Times New Roman" w:cs="Times New Roman"/>
          <w:i w:val="0"/>
          <w:smallCaps w:val="0"/>
          <w:strike w:val="0"/>
          <w:color w:val="000000"/>
          <w:sz w:val="26"/>
          <w:szCs w:val="26"/>
          <w:u w:val="none"/>
          <w:shd w:val="clear" w:fill="auto"/>
          <w:vertAlign w:val="baseline"/>
          <w:rtl w:val="0"/>
        </w:rPr>
        <w:t xml:space="preserve"> trợ trong quá trình xây </w:t>
      </w:r>
      <w:r>
        <w:rPr>
          <w:rFonts w:ascii="Times New Roman" w:hAnsi="Times New Roman" w:eastAsia="Times New Roman" w:cs="Times New Roman"/>
          <w:sz w:val="26"/>
          <w:szCs w:val="26"/>
          <w:rtl w:val="0"/>
        </w:rPr>
        <w:t>dựng</w:t>
      </w:r>
      <w:r>
        <w:rPr>
          <w:rFonts w:ascii="Times New Roman" w:hAnsi="Times New Roman" w:eastAsia="Times New Roman" w:cs="Times New Roman"/>
          <w:i w:val="0"/>
          <w:smallCaps w:val="0"/>
          <w:strike w:val="0"/>
          <w:color w:val="000000"/>
          <w:sz w:val="26"/>
          <w:szCs w:val="26"/>
          <w:u w:val="none"/>
          <w:shd w:val="clear" w:fill="auto"/>
          <w:vertAlign w:val="baseline"/>
          <w:rtl w:val="0"/>
        </w:rPr>
        <w:t xml:space="preserve"> hệ thống: CSS, HTML, MySQL, Javascript, Ajax,…</w:t>
      </w:r>
    </w:p>
    <w:p>
      <w:pPr>
        <w:keepNext w:val="0"/>
        <w:keepLines w:val="0"/>
        <w:pageBreakBefore w:val="0"/>
        <w:widowControl/>
        <w:numPr>
          <w:ilvl w:val="0"/>
          <w:numId w:val="23"/>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 xml:space="preserve">Tích lũy được kinh nghiệm về xây </w:t>
      </w:r>
      <w:r>
        <w:rPr>
          <w:rFonts w:ascii="Times New Roman" w:hAnsi="Times New Roman" w:eastAsia="Times New Roman" w:cs="Times New Roman"/>
          <w:sz w:val="26"/>
          <w:szCs w:val="26"/>
          <w:rtl w:val="0"/>
        </w:rPr>
        <w:t>dựng</w:t>
      </w:r>
      <w:r>
        <w:rPr>
          <w:rFonts w:ascii="Times New Roman" w:hAnsi="Times New Roman" w:eastAsia="Times New Roman" w:cs="Times New Roman"/>
          <w:i w:val="0"/>
          <w:smallCaps w:val="0"/>
          <w:strike w:val="0"/>
          <w:color w:val="000000"/>
          <w:sz w:val="26"/>
          <w:szCs w:val="26"/>
          <w:u w:val="none"/>
          <w:shd w:val="clear" w:fill="auto"/>
          <w:vertAlign w:val="baseline"/>
          <w:rtl w:val="0"/>
        </w:rPr>
        <w:t xml:space="preserve"> kế hoạch cho việc phát triển một phần mềm hoàn chỉnh, cách bố </w:t>
      </w:r>
      <w:r>
        <w:rPr>
          <w:rFonts w:ascii="Times New Roman" w:hAnsi="Times New Roman" w:eastAsia="Times New Roman" w:cs="Times New Roman"/>
          <w:sz w:val="26"/>
          <w:szCs w:val="26"/>
          <w:rtl w:val="0"/>
        </w:rPr>
        <w:t>trí</w:t>
      </w:r>
      <w:r>
        <w:rPr>
          <w:rFonts w:ascii="Times New Roman" w:hAnsi="Times New Roman" w:eastAsia="Times New Roman" w:cs="Times New Roman"/>
          <w:i w:val="0"/>
          <w:smallCaps w:val="0"/>
          <w:strike w:val="0"/>
          <w:color w:val="000000"/>
          <w:sz w:val="26"/>
          <w:szCs w:val="26"/>
          <w:u w:val="none"/>
          <w:shd w:val="clear" w:fill="auto"/>
          <w:vertAlign w:val="baseline"/>
          <w:rtl w:val="0"/>
        </w:rPr>
        <w:t xml:space="preserve"> và quản lý thời gian sao cho hợp lý.</w:t>
      </w:r>
    </w:p>
    <w:p>
      <w:pPr>
        <w:keepNext w:val="0"/>
        <w:keepLines w:val="0"/>
        <w:pageBreakBefore w:val="0"/>
        <w:widowControl/>
        <w:numPr>
          <w:ilvl w:val="0"/>
          <w:numId w:val="24"/>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Xây dựng thành công</w:t>
      </w:r>
      <w:r>
        <w:rPr>
          <w:rFonts w:ascii="Times New Roman" w:hAnsi="Times New Roman" w:eastAsia="Times New Roman" w:cs="Times New Roman"/>
          <w:b/>
          <w:i/>
          <w:smallCaps w:val="0"/>
          <w:strike w:val="0"/>
          <w:color w:val="000000"/>
          <w:sz w:val="26"/>
          <w:szCs w:val="26"/>
          <w:u w:val="none"/>
          <w:shd w:val="clear" w:fill="auto"/>
          <w:vertAlign w:val="baseline"/>
          <w:rtl w:val="0"/>
        </w:rPr>
        <w:t xml:space="preserve"> “Website bán thực phẩm sạch”</w:t>
      </w:r>
      <w:r>
        <w:rPr>
          <w:rFonts w:ascii="Times New Roman" w:hAnsi="Times New Roman" w:eastAsia="Times New Roman" w:cs="Times New Roman"/>
          <w:i w:val="0"/>
          <w:smallCaps w:val="0"/>
          <w:strike w:val="0"/>
          <w:color w:val="000000"/>
          <w:sz w:val="26"/>
          <w:szCs w:val="26"/>
          <w:u w:val="none"/>
          <w:shd w:val="clear" w:fill="auto"/>
          <w:vertAlign w:val="baseline"/>
          <w:rtl w:val="0"/>
        </w:rPr>
        <w:t xml:space="preserve"> đáp ứng được nhu cầu của người dùng, giúp cho hoạt động mua bán ở cửa hàng diễn ra nhanh chóng và tiện lợi hơn.</w:t>
      </w:r>
    </w:p>
    <w:p>
      <w:pPr>
        <w:keepNext w:val="0"/>
        <w:keepLines w:val="0"/>
        <w:pageBreakBefore w:val="0"/>
        <w:widowControl/>
        <w:numPr>
          <w:ilvl w:val="0"/>
          <w:numId w:val="24"/>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Giao diện thân thiện với người dùng.</w:t>
      </w:r>
    </w:p>
    <w:p>
      <w:pPr>
        <w:keepNext w:val="0"/>
        <w:keepLines w:val="0"/>
        <w:pageBreakBefore w:val="0"/>
        <w:widowControl/>
        <w:numPr>
          <w:ilvl w:val="0"/>
          <w:numId w:val="24"/>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Giới thiệu các sản phẩm thực phẩm sạch trong và ngoài nước của cửa hàng đến với khách hàng.</w:t>
      </w:r>
    </w:p>
    <w:p>
      <w:pPr>
        <w:keepNext w:val="0"/>
        <w:keepLines w:val="0"/>
        <w:pageBreakBefore w:val="0"/>
        <w:widowControl/>
        <w:numPr>
          <w:ilvl w:val="0"/>
          <w:numId w:val="24"/>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Cho phép tra cứu mặt hàng khi khách hàng có nhu cầu tìm hàng.</w:t>
      </w:r>
    </w:p>
    <w:p>
      <w:pPr>
        <w:keepNext w:val="0"/>
        <w:keepLines w:val="0"/>
        <w:pageBreakBefore w:val="0"/>
        <w:widowControl/>
        <w:numPr>
          <w:ilvl w:val="0"/>
          <w:numId w:val="24"/>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Cho phép khách hàng thực hiện việc đặt hàng qua mạng.</w:t>
      </w:r>
    </w:p>
    <w:p>
      <w:pPr>
        <w:keepNext w:val="0"/>
        <w:keepLines w:val="0"/>
        <w:pageBreakBefore w:val="0"/>
        <w:widowControl/>
        <w:numPr>
          <w:ilvl w:val="0"/>
          <w:numId w:val="24"/>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Tiếp nhận và xử lý đơn hàng của khách hàng.</w:t>
      </w:r>
    </w:p>
    <w:p>
      <w:pPr>
        <w:keepNext w:val="0"/>
        <w:keepLines w:val="0"/>
        <w:pageBreakBefore w:val="0"/>
        <w:widowControl/>
        <w:numPr>
          <w:ilvl w:val="0"/>
          <w:numId w:val="24"/>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Cập nhật: sản phẩm, nhà cung cấp, …</w:t>
      </w:r>
    </w:p>
    <w:p>
      <w:pPr>
        <w:keepNext w:val="0"/>
        <w:keepLines w:val="0"/>
        <w:pageBreakBefore w:val="0"/>
        <w:widowControl/>
        <w:numPr>
          <w:ilvl w:val="0"/>
          <w:numId w:val="24"/>
        </w:numPr>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720" w:right="0" w:hanging="360"/>
        <w:jc w:val="both"/>
        <w:rPr>
          <w:rFonts w:ascii="Times New Roman" w:hAnsi="Times New Roman" w:eastAsia="Times New Roman" w:cs="Times New Roman"/>
          <w:i w:val="0"/>
          <w:smallCaps w:val="0"/>
          <w:strike w:val="0"/>
          <w:color w:val="000000"/>
          <w:sz w:val="10"/>
          <w:szCs w:val="10"/>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Thống kê các mặt hàng theo nhiều tiêu chí.</w:t>
      </w:r>
      <w:r>
        <w:rPr>
          <w:rFonts w:ascii="Times New Roman" w:hAnsi="Times New Roman" w:eastAsia="Times New Roman" w:cs="Times New Roman"/>
          <w:i w:val="0"/>
          <w:smallCaps w:val="0"/>
          <w:strike w:val="0"/>
          <w:color w:val="000000"/>
          <w:sz w:val="10"/>
          <w:szCs w:val="10"/>
          <w:u w:val="none"/>
          <w:shd w:val="clear" w:fill="auto"/>
          <w:vertAlign w:val="baseline"/>
          <w:rtl w:val="0"/>
        </w:rPr>
        <w:t xml:space="preserve"> </w:t>
      </w:r>
    </w:p>
    <w:p>
      <w:pPr>
        <w:spacing w:line="360" w:lineRule="auto"/>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Tuy nhiên, bên cạnh đó còn nhiều hạn chế như:</w:t>
      </w:r>
    </w:p>
    <w:p>
      <w:pPr>
        <w:keepNext w:val="0"/>
        <w:keepLines w:val="0"/>
        <w:pageBreakBefore w:val="0"/>
        <w:widowControl/>
        <w:numPr>
          <w:ilvl w:val="0"/>
          <w:numId w:val="25"/>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Khả năng làm việc thực tế còn nhiều hạn chế nhất là trong quá trình tiếp xúc, thu thập dữ liệu.</w:t>
      </w:r>
    </w:p>
    <w:p>
      <w:pPr>
        <w:keepNext w:val="0"/>
        <w:keepLines w:val="0"/>
        <w:pageBreakBefore w:val="0"/>
        <w:widowControl/>
        <w:numPr>
          <w:ilvl w:val="0"/>
          <w:numId w:val="25"/>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Thời gian thực hiện còn khá ít nên một số vấn đề vẫn chưa được giải quyết hoặc giải quyết được tối ưu nhất.</w:t>
      </w:r>
    </w:p>
    <w:p>
      <w:pPr>
        <w:keepNext w:val="0"/>
        <w:keepLines w:val="0"/>
        <w:pageBreakBefore w:val="0"/>
        <w:widowControl/>
        <w:numPr>
          <w:ilvl w:val="0"/>
          <w:numId w:val="25"/>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Hệ thống mới chỉ đáp ứng nhu cầu của một cửa hàng quy mô nhỏ, khả năng đáp ứng cho các cửa hàng lớn quy tắc nghiệp vụ phức tạp còn hạn chế.</w:t>
      </w:r>
    </w:p>
    <w:p>
      <w:pPr>
        <w:keepNext w:val="0"/>
        <w:keepLines w:val="0"/>
        <w:pageBreakBefore w:val="0"/>
        <w:widowControl/>
        <w:numPr>
          <w:ilvl w:val="0"/>
          <w:numId w:val="25"/>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Một số chức năng của hệ thống chỉ đáp ứng một phần nào yêu cầu của người dùng, chưa có tính sáng tạo, đột phá trong cách giải quyết vấn đề.</w:t>
      </w:r>
    </w:p>
    <w:p>
      <w:pPr>
        <w:keepNext w:val="0"/>
        <w:keepLines w:val="0"/>
        <w:pageBreakBefore w:val="0"/>
        <w:widowControl/>
        <w:numPr>
          <w:ilvl w:val="0"/>
          <w:numId w:val="25"/>
        </w:numPr>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720" w:right="0" w:hanging="360"/>
        <w:jc w:val="both"/>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Khi đưa vào hoạt động thực tế trên host hệ thống chưa đáp ứng được nhu cầu về tốc độ tải.</w:t>
      </w:r>
    </w:p>
    <w:p>
      <w:pPr>
        <w:pStyle w:val="3"/>
      </w:pPr>
      <w:bookmarkStart w:id="115" w:name="_heading=h.43ky6rz" w:colFirst="0" w:colLast="0"/>
      <w:bookmarkEnd w:id="115"/>
      <w:r>
        <w:rPr>
          <w:rtl w:val="0"/>
        </w:rPr>
        <w:t>2. Hướng phát triển</w:t>
      </w:r>
    </w:p>
    <w:p>
      <w:pPr>
        <w:keepNext w:val="0"/>
        <w:keepLines w:val="0"/>
        <w:pageBreakBefore w:val="0"/>
        <w:widowControl/>
        <w:numPr>
          <w:ilvl w:val="0"/>
          <w:numId w:val="26"/>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Hoàn thiện thêm các chức năng đang còn hạn chế của hệ thống.</w:t>
      </w:r>
    </w:p>
    <w:p>
      <w:pPr>
        <w:keepNext w:val="0"/>
        <w:keepLines w:val="0"/>
        <w:pageBreakBefore w:val="0"/>
        <w:widowControl/>
        <w:numPr>
          <w:ilvl w:val="0"/>
          <w:numId w:val="26"/>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Cho phép khách hàng mua hàng và thanh toán trực tiếp qua mạng thông qua thẻ ATM.</w:t>
      </w:r>
    </w:p>
    <w:p>
      <w:pPr>
        <w:keepNext w:val="0"/>
        <w:keepLines w:val="0"/>
        <w:pageBreakBefore w:val="0"/>
        <w:widowControl/>
        <w:numPr>
          <w:ilvl w:val="0"/>
          <w:numId w:val="26"/>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Hoàn thiện hệ thống hơn để khi đưa vào vận hành thực tế có thể vận hành tốt nhất đáp ứng đủ các tiêu chí về web hiện nay.</w:t>
      </w:r>
    </w:p>
    <w:p>
      <w:pPr>
        <w:keepNext w:val="0"/>
        <w:keepLines w:val="0"/>
        <w:pageBreakBefore w:val="0"/>
        <w:widowControl/>
        <w:numPr>
          <w:ilvl w:val="0"/>
          <w:numId w:val="26"/>
        </w:numPr>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720" w:right="0" w:hanging="360"/>
        <w:jc w:val="both"/>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Xây dựng và mở rộng hệ thống cho phép các công ty, trường học có thể mua hàng với giá tốt nhất trực tiếp qua mạng.</w:t>
      </w:r>
    </w:p>
    <w:p>
      <w:pPr>
        <w:spacing w:after="200" w:line="276" w:lineRule="auto"/>
        <w:rPr>
          <w:rFonts w:ascii="Times New Roman" w:hAnsi="Times New Roman" w:eastAsia="Times New Roman" w:cs="Times New Roman"/>
          <w:sz w:val="26"/>
          <w:szCs w:val="26"/>
        </w:rPr>
        <w:sectPr>
          <w:headerReference r:id="rId13" w:type="default"/>
          <w:pgSz w:w="11907" w:h="16840"/>
          <w:pgMar w:top="1701" w:right="1701" w:bottom="1134" w:left="1531" w:header="708" w:footer="708" w:gutter="0"/>
          <w:cols w:space="720" w:num="1"/>
        </w:sectPr>
      </w:pPr>
      <w:r>
        <w:br w:type="page"/>
      </w:r>
    </w:p>
    <w:p>
      <w:pPr>
        <w:pStyle w:val="2"/>
      </w:pPr>
      <w:bookmarkStart w:id="116" w:name="_heading=h.2iq8gzs" w:colFirst="0" w:colLast="0"/>
      <w:bookmarkEnd w:id="116"/>
      <w:r>
        <w:rPr>
          <w:rtl w:val="0"/>
        </w:rPr>
        <w:t>TÀI LIỆU THAM KHẢO</w:t>
      </w:r>
    </w:p>
    <w:p>
      <w:pPr>
        <w:rPr>
          <w:rFonts w:ascii="Times New Roman" w:hAnsi="Times New Roman" w:eastAsia="Times New Roman" w:cs="Times New Roman"/>
          <w:sz w:val="26"/>
          <w:szCs w:val="26"/>
        </w:rPr>
      </w:pPr>
    </w:p>
    <w:tbl>
      <w:tblPr>
        <w:tblStyle w:val="51"/>
        <w:tblW w:w="8675" w:type="dxa"/>
        <w:tblInd w:w="0" w:type="dxa"/>
        <w:tblLayout w:type="fixed"/>
        <w:tblCellMar>
          <w:top w:w="15" w:type="dxa"/>
          <w:left w:w="15" w:type="dxa"/>
          <w:bottom w:w="15" w:type="dxa"/>
          <w:right w:w="15" w:type="dxa"/>
        </w:tblCellMar>
      </w:tblPr>
      <w:tblGrid>
        <w:gridCol w:w="379"/>
        <w:gridCol w:w="8296"/>
      </w:tblGrid>
      <w:tr>
        <w:tblPrEx>
          <w:tblCellMar>
            <w:top w:w="15" w:type="dxa"/>
            <w:left w:w="15" w:type="dxa"/>
            <w:bottom w:w="15" w:type="dxa"/>
            <w:right w:w="15" w:type="dxa"/>
          </w:tblCellMar>
        </w:tblPrEx>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i w:val="0"/>
                <w:smallCaps w:val="0"/>
                <w:strike w:val="0"/>
                <w:color w:val="000000"/>
                <w:sz w:val="26"/>
                <w:szCs w:val="26"/>
                <w:u w:val="none"/>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 xml:space="preserve">[1] </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i w:val="0"/>
                <w:smallCaps w:val="0"/>
                <w:strike w:val="0"/>
                <w:color w:val="000000"/>
                <w:sz w:val="26"/>
                <w:szCs w:val="26"/>
                <w:u w:val="none"/>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"Database Seeder," [Online]. Available: https://laravel.com/docs/9.x/seeding#main-content.</w:t>
            </w:r>
          </w:p>
        </w:tc>
      </w:tr>
      <w:tr>
        <w:tblPrEx>
          <w:tblCellMar>
            <w:top w:w="15" w:type="dxa"/>
            <w:left w:w="15" w:type="dxa"/>
            <w:bottom w:w="15" w:type="dxa"/>
            <w:right w:w="15" w:type="dxa"/>
          </w:tblCellMar>
        </w:tblPrEx>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i w:val="0"/>
                <w:smallCaps w:val="0"/>
                <w:strike w:val="0"/>
                <w:color w:val="000000"/>
                <w:sz w:val="26"/>
                <w:szCs w:val="26"/>
                <w:u w:val="none"/>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 xml:space="preserve">[2] </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i w:val="0"/>
                <w:smallCaps w:val="0"/>
                <w:strike w:val="0"/>
                <w:color w:val="000000"/>
                <w:sz w:val="26"/>
                <w:szCs w:val="26"/>
                <w:u w:val="none"/>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"The PHP Framework for Artisans," [Online]. Available: https://laravel.com/.</w:t>
            </w:r>
          </w:p>
        </w:tc>
      </w:tr>
      <w:tr>
        <w:tblPrEx>
          <w:tblCellMar>
            <w:top w:w="15" w:type="dxa"/>
            <w:left w:w="15" w:type="dxa"/>
            <w:bottom w:w="15" w:type="dxa"/>
            <w:right w:w="15" w:type="dxa"/>
          </w:tblCellMar>
        </w:tblPrEx>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i w:val="0"/>
                <w:smallCaps w:val="0"/>
                <w:strike w:val="0"/>
                <w:color w:val="000000"/>
                <w:sz w:val="26"/>
                <w:szCs w:val="26"/>
                <w:u w:val="none"/>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 xml:space="preserve">[3] </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i w:val="0"/>
                <w:smallCaps w:val="0"/>
                <w:strike w:val="0"/>
                <w:color w:val="000000"/>
                <w:sz w:val="26"/>
                <w:szCs w:val="26"/>
                <w:u w:val="none"/>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"Validation," [Online]. Available: https://laravel.com/docs/9.x/validation.</w:t>
            </w:r>
          </w:p>
        </w:tc>
      </w:tr>
      <w:tr>
        <w:tblPrEx>
          <w:tblCellMar>
            <w:top w:w="15" w:type="dxa"/>
            <w:left w:w="15" w:type="dxa"/>
            <w:bottom w:w="15" w:type="dxa"/>
            <w:right w:w="15" w:type="dxa"/>
          </w:tblCellMar>
        </w:tblPrEx>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i w:val="0"/>
                <w:smallCaps w:val="0"/>
                <w:strike w:val="0"/>
                <w:color w:val="000000"/>
                <w:sz w:val="26"/>
                <w:szCs w:val="26"/>
                <w:u w:val="none"/>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 xml:space="preserve">[4] </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i w:val="0"/>
                <w:smallCaps w:val="0"/>
                <w:strike w:val="0"/>
                <w:color w:val="000000"/>
                <w:sz w:val="26"/>
                <w:szCs w:val="26"/>
                <w:u w:val="none"/>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Controllers. [Online]. Available: https://laravel.com/docs/9.x/controllers.</w:t>
            </w:r>
          </w:p>
        </w:tc>
      </w:tr>
      <w:tr>
        <w:tblPrEx>
          <w:tblCellMar>
            <w:top w:w="15" w:type="dxa"/>
            <w:left w:w="15" w:type="dxa"/>
            <w:bottom w:w="15" w:type="dxa"/>
            <w:right w:w="15" w:type="dxa"/>
          </w:tblCellMar>
        </w:tblPrEx>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i w:val="0"/>
                <w:smallCaps w:val="0"/>
                <w:strike w:val="0"/>
                <w:color w:val="000000"/>
                <w:sz w:val="26"/>
                <w:szCs w:val="26"/>
                <w:u w:val="none"/>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 xml:space="preserve">[5] </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i w:val="0"/>
                <w:smallCaps w:val="0"/>
                <w:strike w:val="0"/>
                <w:color w:val="000000"/>
                <w:sz w:val="26"/>
                <w:szCs w:val="26"/>
                <w:u w:val="none"/>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Middleware. [Online]. Available: https://laravel.com/docs/9.x/middleware.</w:t>
            </w:r>
          </w:p>
        </w:tc>
      </w:tr>
      <w:tr>
        <w:tblPrEx>
          <w:tblCellMar>
            <w:top w:w="15" w:type="dxa"/>
            <w:left w:w="15" w:type="dxa"/>
            <w:bottom w:w="15" w:type="dxa"/>
            <w:right w:w="15" w:type="dxa"/>
          </w:tblCellMar>
        </w:tblPrEx>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i w:val="0"/>
                <w:smallCaps w:val="0"/>
                <w:strike w:val="0"/>
                <w:color w:val="000000"/>
                <w:sz w:val="26"/>
                <w:szCs w:val="26"/>
                <w:u w:val="none"/>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 xml:space="preserve">[6] </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i w:val="0"/>
                <w:smallCaps w:val="0"/>
                <w:strike w:val="0"/>
                <w:color w:val="000000"/>
                <w:sz w:val="26"/>
                <w:szCs w:val="26"/>
                <w:u w:val="none"/>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"Blade Templates," [Online]. Available: https://laravel.com/docs/9.x/blade.</w:t>
            </w:r>
          </w:p>
        </w:tc>
      </w:tr>
    </w:tbl>
    <w:p>
      <w:pPr>
        <w:rPr>
          <w:rFonts w:ascii="Times New Roman" w:hAnsi="Times New Roman" w:eastAsia="Times New Roman" w:cs="Times New Roman"/>
          <w:sz w:val="26"/>
          <w:szCs w:val="26"/>
        </w:rPr>
      </w:pPr>
    </w:p>
    <w:p>
      <w:pPr>
        <w:rPr>
          <w:rFonts w:ascii="Times New Roman" w:hAnsi="Times New Roman" w:eastAsia="Times New Roman" w:cs="Times New Roman"/>
        </w:rPr>
      </w:pPr>
    </w:p>
    <w:p>
      <w:pPr>
        <w:spacing w:after="160" w:line="360" w:lineRule="auto"/>
        <w:jc w:val="both"/>
        <w:rPr>
          <w:rFonts w:ascii="Times New Roman" w:hAnsi="Times New Roman" w:eastAsia="Times New Roman" w:cs="Times New Roman"/>
        </w:rPr>
      </w:pPr>
    </w:p>
    <w:sectPr>
      <w:headerReference r:id="rId14" w:type="default"/>
      <w:pgSz w:w="11907" w:h="16840"/>
      <w:pgMar w:top="1701" w:right="1701" w:bottom="1134" w:left="1531" w:header="708" w:footer="708"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Georgia">
    <w:panose1 w:val="02040502050405020303"/>
    <w:charset w:val="00"/>
    <w:family w:val="auto"/>
    <w:pitch w:val="default"/>
    <w:sig w:usb0="00000287" w:usb1="00000000" w:usb2="00000000" w:usb3="00000000" w:csb0="2000009F" w:csb1="00000000"/>
  </w:font>
  <w:font w:name="Times">
    <w:altName w:val="Times New Roman"/>
    <w:panose1 w:val="00000000000000000000"/>
    <w:charset w:val="00"/>
    <w:family w:val="auto"/>
    <w:pitch w:val="default"/>
    <w:sig w:usb0="00000000" w:usb1="00000000" w:usb2="00000000" w:usb3="00000000" w:csb0="00000000" w:csb1="00000000"/>
  </w:font>
  <w:font w:name="Sitka Text">
    <w:panose1 w:val="00000000000000000000"/>
    <w:charset w:val="00"/>
    <w:family w:val="auto"/>
    <w:pitch w:val="default"/>
    <w:sig w:usb0="A00002EF" w:usb1="4000204B" w:usb2="00000000" w:usb3="00000000" w:csb0="2000019F" w:csb1="00000000"/>
  </w:font>
  <w:font w:name="Noto Sans Symbol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000000" w:sz="6" w:space="1"/>
      </w:pBdr>
      <w:tabs>
        <w:tab w:val="center" w:pos="4680"/>
        <w:tab w:val="right" w:pos="9360"/>
      </w:tabs>
      <w:rPr>
        <w:rFonts w:ascii="Times" w:hAnsi="Times" w:eastAsia="Times" w:cs="Times"/>
        <w:color w:val="000000"/>
      </w:rPr>
    </w:pPr>
  </w:p>
  <w:p>
    <w:pPr>
      <w:tabs>
        <w:tab w:val="center" w:pos="4680"/>
        <w:tab w:val="right" w:pos="9360"/>
      </w:tabs>
      <w:rPr>
        <w:rFonts w:ascii="Times" w:hAnsi="Times" w:eastAsia="Times" w:cs="Times"/>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single" w:color="000000" w:sz="6" w:space="1"/>
        <w:right w:val="none" w:color="auto" w:sz="0" w:space="0"/>
        <w:between w:val="none" w:color="auto" w:sz="0" w:space="0"/>
      </w:pBdr>
      <w:shd w:val="clear" w:fill="auto"/>
      <w:tabs>
        <w:tab w:val="center" w:pos="4513"/>
        <w:tab w:val="right" w:pos="9026"/>
      </w:tabs>
      <w:spacing w:before="0" w:after="0" w:line="240" w:lineRule="auto"/>
      <w:ind w:left="0" w:right="0" w:firstLine="0"/>
      <w:jc w:val="center"/>
      <w:rPr>
        <w:rFonts w:ascii="Calibri" w:hAnsi="Calibri" w:eastAsia="Calibri" w:cs="Calibri"/>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13"/>
        <w:tab w:val="right" w:pos="9026"/>
      </w:tabs>
      <w:spacing w:before="0" w:after="0" w:line="240" w:lineRule="auto"/>
      <w:ind w:left="0" w:right="0"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Pr>
      <w:fldChar w:fldCharType="begin"/>
    </w:r>
    <w:r>
      <w:rPr>
        <w:rFonts w:ascii="Calibri" w:hAnsi="Calibri" w:eastAsia="Calibri" w:cs="Calibri"/>
        <w:b w:val="0"/>
        <w:i w:val="0"/>
        <w:smallCaps w:val="0"/>
        <w:strike w:val="0"/>
        <w:color w:val="000000"/>
        <w:sz w:val="22"/>
        <w:szCs w:val="22"/>
        <w:u w:val="none"/>
        <w:shd w:val="clear" w:fill="auto"/>
        <w:vertAlign w:val="baseline"/>
      </w:rPr>
      <w:instrText xml:space="preserve">PAGE</w:instrText>
    </w:r>
    <w:r>
      <w:rPr>
        <w:rFonts w:ascii="Calibri" w:hAnsi="Calibri" w:eastAsia="Calibri" w:cs="Calibri"/>
        <w:b w:val="0"/>
        <w:i w:val="0"/>
        <w:smallCaps w:val="0"/>
        <w:strike w:val="0"/>
        <w:color w:val="000000"/>
        <w:sz w:val="22"/>
        <w:szCs w:val="22"/>
        <w:u w:val="none"/>
        <w:shd w:val="clear" w:fill="auto"/>
        <w:vertAlign w:val="baseline"/>
      </w:rPr>
      <w:fldChar w:fldCharType="separate"/>
    </w:r>
    <w:r>
      <w:rPr>
        <w:rFonts w:ascii="Calibri" w:hAnsi="Calibri" w:eastAsia="Calibri" w:cs="Calibri"/>
        <w:b w:val="0"/>
        <w:i w:val="0"/>
        <w:smallCaps w:val="0"/>
        <w:strike w:val="0"/>
        <w:color w:val="000000"/>
        <w:sz w:val="22"/>
        <w:szCs w:val="22"/>
        <w:u w:val="none"/>
        <w:shd w:val="clear" w:fill="auto"/>
        <w:vertAlign w:val="baseline"/>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single" w:color="000000" w:sz="6" w:space="1"/>
        <w:right w:val="none" w:color="auto" w:sz="0" w:space="0"/>
        <w:between w:val="none" w:color="auto" w:sz="0" w:space="0"/>
      </w:pBdr>
      <w:shd w:val="clear" w:fill="auto"/>
      <w:tabs>
        <w:tab w:val="center" w:pos="4513"/>
        <w:tab w:val="right" w:pos="9026"/>
      </w:tabs>
      <w:spacing w:before="0" w:after="0" w:line="240" w:lineRule="auto"/>
      <w:ind w:left="0" w:right="0" w:firstLine="0"/>
      <w:jc w:val="center"/>
      <w:rPr>
        <w:rFonts w:ascii="Calibri" w:hAnsi="Calibri" w:eastAsia="Calibri" w:cs="Calibri"/>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13"/>
        <w:tab w:val="right" w:pos="9026"/>
      </w:tabs>
      <w:spacing w:before="0" w:after="0" w:line="240" w:lineRule="auto"/>
      <w:ind w:left="0" w:right="0"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Pr>
      <w:fldChar w:fldCharType="begin"/>
    </w:r>
    <w:r>
      <w:rPr>
        <w:rFonts w:ascii="Calibri" w:hAnsi="Calibri" w:eastAsia="Calibri" w:cs="Calibri"/>
        <w:b w:val="0"/>
        <w:i w:val="0"/>
        <w:smallCaps w:val="0"/>
        <w:strike w:val="0"/>
        <w:color w:val="000000"/>
        <w:sz w:val="22"/>
        <w:szCs w:val="22"/>
        <w:u w:val="none"/>
        <w:shd w:val="clear" w:fill="auto"/>
        <w:vertAlign w:val="baseline"/>
      </w:rPr>
      <w:instrText xml:space="preserve">PAGE</w:instrText>
    </w:r>
    <w:r>
      <w:rPr>
        <w:rFonts w:ascii="Calibri" w:hAnsi="Calibri" w:eastAsia="Calibri" w:cs="Calibri"/>
        <w:b w:val="0"/>
        <w:i w:val="0"/>
        <w:smallCaps w:val="0"/>
        <w:strike w:val="0"/>
        <w:color w:val="000000"/>
        <w:sz w:val="22"/>
        <w:szCs w:val="22"/>
        <w:u w:val="none"/>
        <w:shd w:val="clear" w:fill="auto"/>
        <w:vertAlign w:val="baseline"/>
      </w:rPr>
      <w:fldChar w:fldCharType="separate"/>
    </w:r>
    <w:r>
      <w:rPr>
        <w:rFonts w:ascii="Calibri" w:hAnsi="Calibri" w:eastAsia="Calibri" w:cs="Calibri"/>
        <w:b w:val="0"/>
        <w:i w:val="0"/>
        <w:smallCaps w:val="0"/>
        <w:strike w:val="0"/>
        <w:color w:val="000000"/>
        <w:sz w:val="22"/>
        <w:szCs w:val="22"/>
        <w:u w:val="none"/>
        <w:shd w:val="clear" w:fill="auto"/>
        <w:vertAlign w:val="baselin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13"/>
        <w:tab w:val="right" w:pos="9026"/>
      </w:tabs>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13"/>
        <w:tab w:val="right" w:pos="9026"/>
      </w:tabs>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single" w:color="000000" w:sz="6" w:space="1"/>
        <w:right w:val="none" w:color="auto" w:sz="0" w:space="0"/>
        <w:between w:val="none" w:color="auto" w:sz="0" w:space="0"/>
      </w:pBdr>
      <w:shd w:val="clear" w:fill="auto"/>
      <w:tabs>
        <w:tab w:val="center" w:pos="4513"/>
        <w:tab w:val="right" w:pos="9026"/>
      </w:tabs>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13"/>
        <w:tab w:val="right" w:pos="9026"/>
      </w:tabs>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13"/>
        <w:tab w:val="right" w:pos="9026"/>
      </w:tabs>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13"/>
        <w:tab w:val="right" w:pos="9026"/>
      </w:tabs>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single" w:color="000000" w:sz="6" w:space="1"/>
        <w:right w:val="none" w:color="auto" w:sz="0" w:space="0"/>
        <w:between w:val="none" w:color="auto" w:sz="0" w:space="0"/>
      </w:pBdr>
      <w:shd w:val="clear" w:fill="auto"/>
      <w:tabs>
        <w:tab w:val="center" w:pos="4513"/>
        <w:tab w:val="right" w:pos="9026"/>
      </w:tabs>
      <w:spacing w:before="0" w:after="0" w:line="24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Mở đầu</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13"/>
        <w:tab w:val="right" w:pos="9026"/>
      </w:tabs>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13"/>
        <w:tab w:val="right" w:pos="9026"/>
      </w:tabs>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13"/>
        <w:tab w:val="right" w:pos="9026"/>
      </w:tabs>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single" w:color="000000" w:sz="6" w:space="1"/>
        <w:right w:val="none" w:color="auto" w:sz="0" w:space="0"/>
        <w:between w:val="none" w:color="auto" w:sz="0" w:space="0"/>
      </w:pBdr>
      <w:shd w:val="clear" w:fill="auto"/>
      <w:tabs>
        <w:tab w:val="center" w:pos="4513"/>
        <w:tab w:val="right" w:pos="9026"/>
      </w:tabs>
      <w:spacing w:before="0" w:after="0" w:line="24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Chương 1. Tổng quan đề tài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13"/>
        <w:tab w:val="right" w:pos="9026"/>
      </w:tabs>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13"/>
        <w:tab w:val="right" w:pos="9026"/>
      </w:tabs>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13"/>
        <w:tab w:val="right" w:pos="9026"/>
      </w:tabs>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single" w:color="000000" w:sz="6" w:space="1"/>
        <w:right w:val="none" w:color="auto" w:sz="0" w:space="0"/>
        <w:between w:val="none" w:color="auto" w:sz="0" w:space="0"/>
      </w:pBdr>
      <w:shd w:val="clear" w:fill="auto"/>
      <w:tabs>
        <w:tab w:val="center" w:pos="4513"/>
        <w:tab w:val="right" w:pos="9026"/>
      </w:tabs>
      <w:spacing w:before="0" w:after="0" w:line="24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Chương 2. Phân tích thiết kế hệ thống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13"/>
        <w:tab w:val="right" w:pos="9026"/>
      </w:tabs>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13"/>
        <w:tab w:val="right" w:pos="9026"/>
      </w:tabs>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13"/>
        <w:tab w:val="right" w:pos="9026"/>
      </w:tabs>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single" w:color="000000" w:sz="6" w:space="1"/>
        <w:right w:val="none" w:color="auto" w:sz="0" w:space="0"/>
        <w:between w:val="none" w:color="auto" w:sz="0" w:space="0"/>
      </w:pBdr>
      <w:shd w:val="clear" w:fill="auto"/>
      <w:tabs>
        <w:tab w:val="center" w:pos="4513"/>
        <w:tab w:val="right" w:pos="9026"/>
      </w:tabs>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Chương 3. Xây dựng Website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13"/>
        <w:tab w:val="right" w:pos="9026"/>
      </w:tabs>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13"/>
        <w:tab w:val="right" w:pos="9026"/>
      </w:tabs>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13"/>
        <w:tab w:val="right" w:pos="9026"/>
      </w:tabs>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single" w:color="000000" w:sz="6" w:space="1"/>
        <w:right w:val="none" w:color="auto" w:sz="0" w:space="0"/>
        <w:between w:val="none" w:color="auto" w:sz="0" w:space="0"/>
      </w:pBdr>
      <w:shd w:val="clear" w:fill="auto"/>
      <w:tabs>
        <w:tab w:val="center" w:pos="4513"/>
        <w:tab w:val="right" w:pos="9026"/>
      </w:tabs>
      <w:spacing w:before="0" w:after="0" w:line="24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Kết luận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13"/>
        <w:tab w:val="right" w:pos="9026"/>
      </w:tabs>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13"/>
        <w:tab w:val="right" w:pos="9026"/>
      </w:tabs>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13"/>
        <w:tab w:val="right" w:pos="9026"/>
      </w:tabs>
      <w:spacing w:before="0" w:after="0" w:line="240" w:lineRule="auto"/>
      <w:ind w:left="0" w:right="0" w:firstLine="0"/>
      <w:jc w:val="left"/>
      <w:rPr>
        <w:rFonts w:ascii="Times New Roman" w:hAnsi="Times New Roman" w:eastAsia="Times New Roman" w:cs="Times New Roman"/>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single" w:color="000000" w:sz="6" w:space="1"/>
        <w:right w:val="none" w:color="auto" w:sz="0" w:space="0"/>
        <w:between w:val="none" w:color="auto" w:sz="0" w:space="0"/>
      </w:pBdr>
      <w:shd w:val="clear" w:fill="auto"/>
      <w:tabs>
        <w:tab w:val="center" w:pos="4513"/>
        <w:tab w:val="right" w:pos="9026"/>
      </w:tabs>
      <w:spacing w:before="0" w:after="0" w:line="24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Tài liệu tham khảo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bullet"/>
      <w:lvlText w:val="-"/>
      <w:lvlJc w:val="left"/>
      <w:pPr>
        <w:ind w:left="720" w:hanging="360"/>
      </w:pPr>
      <w:rPr>
        <w:rFonts w:ascii="Sitka Text" w:hAnsi="Sitka Text" w:eastAsia="Sitka Text" w:cs="Sitka Text"/>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
    <w:nsid w:val="9C8AC8EF"/>
    <w:multiLevelType w:val="multilevel"/>
    <w:tmpl w:val="9C8AC8EF"/>
    <w:lvl w:ilvl="0" w:tentative="0">
      <w:start w:val="1"/>
      <w:numFmt w:val="bullet"/>
      <w:lvlText w:val="-"/>
      <w:lvlJc w:val="left"/>
      <w:pPr>
        <w:ind w:left="720" w:hanging="360"/>
      </w:pPr>
      <w:rPr>
        <w:rFonts w:ascii="Sitka Text" w:hAnsi="Sitka Text" w:eastAsia="Sitka Text" w:cs="Sitka Text"/>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2">
    <w:nsid w:val="B0F1ACD9"/>
    <w:multiLevelType w:val="multilevel"/>
    <w:tmpl w:val="B0F1ACD9"/>
    <w:lvl w:ilvl="0" w:tentative="0">
      <w:start w:val="1"/>
      <w:numFmt w:val="bullet"/>
      <w:lvlText w:val="-"/>
      <w:lvlJc w:val="left"/>
      <w:pPr>
        <w:ind w:left="720" w:hanging="360"/>
      </w:pPr>
      <w:rPr>
        <w:rFonts w:ascii="Sitka Text" w:hAnsi="Sitka Text" w:eastAsia="Sitka Text" w:cs="Sitka Text"/>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3">
    <w:nsid w:val="B5E306ED"/>
    <w:multiLevelType w:val="multilevel"/>
    <w:tmpl w:val="B5E306ED"/>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4">
    <w:nsid w:val="BF205925"/>
    <w:multiLevelType w:val="multilevel"/>
    <w:tmpl w:val="BF205925"/>
    <w:lvl w:ilvl="0" w:tentative="0">
      <w:start w:val="1"/>
      <w:numFmt w:val="bullet"/>
      <w:lvlText w:val="-"/>
      <w:lvlJc w:val="left"/>
      <w:pPr>
        <w:ind w:left="720" w:hanging="360"/>
      </w:pPr>
      <w:rPr>
        <w:rFonts w:ascii="Sitka Text" w:hAnsi="Sitka Text" w:eastAsia="Sitka Text" w:cs="Sitka Text"/>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5">
    <w:nsid w:val="C8879AEF"/>
    <w:multiLevelType w:val="multilevel"/>
    <w:tmpl w:val="C8879AEF"/>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6">
    <w:nsid w:val="CF092B84"/>
    <w:multiLevelType w:val="multilevel"/>
    <w:tmpl w:val="CF092B84"/>
    <w:lvl w:ilvl="0" w:tentative="0">
      <w:start w:val="1"/>
      <w:numFmt w:val="bullet"/>
      <w:lvlText w:val="-"/>
      <w:lvlJc w:val="left"/>
      <w:pPr>
        <w:ind w:left="720" w:hanging="360"/>
      </w:pPr>
      <w:rPr>
        <w:rFonts w:ascii="Sitka Text" w:hAnsi="Sitka Text" w:eastAsia="Sitka Text" w:cs="Sitka Text"/>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7">
    <w:nsid w:val="D7F9FE59"/>
    <w:multiLevelType w:val="multilevel"/>
    <w:tmpl w:val="D7F9FE59"/>
    <w:lvl w:ilvl="0" w:tentative="0">
      <w:start w:val="1"/>
      <w:numFmt w:val="bullet"/>
      <w:lvlText w:val="-"/>
      <w:lvlJc w:val="left"/>
      <w:pPr>
        <w:ind w:left="720" w:hanging="360"/>
      </w:pPr>
      <w:rPr>
        <w:rFonts w:ascii="Sitka Text" w:hAnsi="Sitka Text" w:eastAsia="Sitka Text" w:cs="Sitka Text"/>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8">
    <w:nsid w:val="DCBA6B53"/>
    <w:multiLevelType w:val="multilevel"/>
    <w:tmpl w:val="DCBA6B53"/>
    <w:lvl w:ilvl="0" w:tentative="0">
      <w:start w:val="1"/>
      <w:numFmt w:val="bullet"/>
      <w:lvlText w:val="-"/>
      <w:lvlJc w:val="left"/>
      <w:pPr>
        <w:ind w:left="720" w:hanging="360"/>
      </w:pPr>
      <w:rPr>
        <w:rFonts w:ascii="Sitka Text" w:hAnsi="Sitka Text" w:eastAsia="Sitka Text" w:cs="Sitka Text"/>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9">
    <w:nsid w:val="F4B5D9F5"/>
    <w:multiLevelType w:val="multilevel"/>
    <w:tmpl w:val="F4B5D9F5"/>
    <w:lvl w:ilvl="0" w:tentative="0">
      <w:start w:val="1"/>
      <w:numFmt w:val="bullet"/>
      <w:lvlText w:val="-"/>
      <w:lvlJc w:val="left"/>
      <w:pPr>
        <w:ind w:left="720" w:hanging="360"/>
      </w:pPr>
      <w:rPr>
        <w:rFonts w:ascii="Sitka Text" w:hAnsi="Sitka Text" w:eastAsia="Sitka Text" w:cs="Sitka Text"/>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0">
    <w:nsid w:val="0053208E"/>
    <w:multiLevelType w:val="multilevel"/>
    <w:tmpl w:val="0053208E"/>
    <w:lvl w:ilvl="0" w:tentative="0">
      <w:start w:val="1"/>
      <w:numFmt w:val="bullet"/>
      <w:lvlText w:val="-"/>
      <w:lvlJc w:val="left"/>
      <w:pPr>
        <w:ind w:left="720" w:hanging="360"/>
      </w:pPr>
      <w:rPr>
        <w:rFonts w:ascii="Sitka Text" w:hAnsi="Sitka Text" w:eastAsia="Sitka Text" w:cs="Sitka Text"/>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1">
    <w:nsid w:val="0248C179"/>
    <w:multiLevelType w:val="multilevel"/>
    <w:tmpl w:val="0248C179"/>
    <w:lvl w:ilvl="0" w:tentative="0">
      <w:start w:val="0"/>
      <w:numFmt w:val="bullet"/>
      <w:lvlText w:val="-"/>
      <w:lvlJc w:val="left"/>
      <w:pPr>
        <w:ind w:left="720" w:hanging="360"/>
      </w:pPr>
      <w:rPr>
        <w:rFonts w:ascii="Times New Roman" w:hAnsi="Times New Roman" w:eastAsia="Times New Roman" w:cs="Times New Roman"/>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2">
    <w:nsid w:val="03D62ECE"/>
    <w:multiLevelType w:val="multilevel"/>
    <w:tmpl w:val="03D62ECE"/>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3">
    <w:nsid w:val="0E640482"/>
    <w:multiLevelType w:val="multilevel"/>
    <w:tmpl w:val="0E640482"/>
    <w:lvl w:ilvl="0" w:tentative="0">
      <w:start w:val="1"/>
      <w:numFmt w:val="bullet"/>
      <w:lvlText w:val="-"/>
      <w:lvlJc w:val="left"/>
      <w:pPr>
        <w:ind w:left="720" w:hanging="360"/>
      </w:pPr>
      <w:rPr>
        <w:rFonts w:ascii="Sitka Text" w:hAnsi="Sitka Text" w:eastAsia="Sitka Text" w:cs="Sitka Text"/>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4">
    <w:nsid w:val="2470EC97"/>
    <w:multiLevelType w:val="multilevel"/>
    <w:tmpl w:val="2470EC97"/>
    <w:lvl w:ilvl="0" w:tentative="0">
      <w:start w:val="1"/>
      <w:numFmt w:val="bullet"/>
      <w:lvlText w:val="-"/>
      <w:lvlJc w:val="left"/>
      <w:pPr>
        <w:ind w:left="783" w:hanging="360"/>
      </w:pPr>
      <w:rPr>
        <w:rFonts w:ascii="Sitka Text" w:hAnsi="Sitka Text" w:eastAsia="Sitka Text" w:cs="Sitka Text"/>
      </w:rPr>
    </w:lvl>
    <w:lvl w:ilvl="1" w:tentative="0">
      <w:start w:val="1"/>
      <w:numFmt w:val="bullet"/>
      <w:lvlText w:val="o"/>
      <w:lvlJc w:val="left"/>
      <w:pPr>
        <w:ind w:left="1503" w:hanging="360"/>
      </w:pPr>
      <w:rPr>
        <w:rFonts w:ascii="Courier New" w:hAnsi="Courier New" w:eastAsia="Courier New" w:cs="Courier New"/>
      </w:rPr>
    </w:lvl>
    <w:lvl w:ilvl="2" w:tentative="0">
      <w:start w:val="1"/>
      <w:numFmt w:val="bullet"/>
      <w:lvlText w:val="▪"/>
      <w:lvlJc w:val="left"/>
      <w:pPr>
        <w:ind w:left="2223" w:hanging="360"/>
      </w:pPr>
      <w:rPr>
        <w:rFonts w:ascii="Noto Sans Symbols" w:hAnsi="Noto Sans Symbols" w:eastAsia="Noto Sans Symbols" w:cs="Noto Sans Symbols"/>
      </w:rPr>
    </w:lvl>
    <w:lvl w:ilvl="3" w:tentative="0">
      <w:start w:val="1"/>
      <w:numFmt w:val="bullet"/>
      <w:lvlText w:val="●"/>
      <w:lvlJc w:val="left"/>
      <w:pPr>
        <w:ind w:left="2943" w:hanging="360"/>
      </w:pPr>
      <w:rPr>
        <w:rFonts w:ascii="Noto Sans Symbols" w:hAnsi="Noto Sans Symbols" w:eastAsia="Noto Sans Symbols" w:cs="Noto Sans Symbols"/>
      </w:rPr>
    </w:lvl>
    <w:lvl w:ilvl="4" w:tentative="0">
      <w:start w:val="1"/>
      <w:numFmt w:val="bullet"/>
      <w:lvlText w:val="o"/>
      <w:lvlJc w:val="left"/>
      <w:pPr>
        <w:ind w:left="3663" w:hanging="360"/>
      </w:pPr>
      <w:rPr>
        <w:rFonts w:ascii="Courier New" w:hAnsi="Courier New" w:eastAsia="Courier New" w:cs="Courier New"/>
      </w:rPr>
    </w:lvl>
    <w:lvl w:ilvl="5" w:tentative="0">
      <w:start w:val="1"/>
      <w:numFmt w:val="bullet"/>
      <w:lvlText w:val="▪"/>
      <w:lvlJc w:val="left"/>
      <w:pPr>
        <w:ind w:left="4383" w:hanging="360"/>
      </w:pPr>
      <w:rPr>
        <w:rFonts w:ascii="Noto Sans Symbols" w:hAnsi="Noto Sans Symbols" w:eastAsia="Noto Sans Symbols" w:cs="Noto Sans Symbols"/>
      </w:rPr>
    </w:lvl>
    <w:lvl w:ilvl="6" w:tentative="0">
      <w:start w:val="1"/>
      <w:numFmt w:val="bullet"/>
      <w:lvlText w:val="●"/>
      <w:lvlJc w:val="left"/>
      <w:pPr>
        <w:ind w:left="5103" w:hanging="360"/>
      </w:pPr>
      <w:rPr>
        <w:rFonts w:ascii="Noto Sans Symbols" w:hAnsi="Noto Sans Symbols" w:eastAsia="Noto Sans Symbols" w:cs="Noto Sans Symbols"/>
      </w:rPr>
    </w:lvl>
    <w:lvl w:ilvl="7" w:tentative="0">
      <w:start w:val="1"/>
      <w:numFmt w:val="bullet"/>
      <w:lvlText w:val="o"/>
      <w:lvlJc w:val="left"/>
      <w:pPr>
        <w:ind w:left="5823" w:hanging="360"/>
      </w:pPr>
      <w:rPr>
        <w:rFonts w:ascii="Courier New" w:hAnsi="Courier New" w:eastAsia="Courier New" w:cs="Courier New"/>
      </w:rPr>
    </w:lvl>
    <w:lvl w:ilvl="8" w:tentative="0">
      <w:start w:val="1"/>
      <w:numFmt w:val="bullet"/>
      <w:lvlText w:val="▪"/>
      <w:lvlJc w:val="left"/>
      <w:pPr>
        <w:ind w:left="6543" w:hanging="360"/>
      </w:pPr>
      <w:rPr>
        <w:rFonts w:ascii="Noto Sans Symbols" w:hAnsi="Noto Sans Symbols" w:eastAsia="Noto Sans Symbols" w:cs="Noto Sans Symbols"/>
      </w:rPr>
    </w:lvl>
  </w:abstractNum>
  <w:abstractNum w:abstractNumId="15">
    <w:nsid w:val="25B654F3"/>
    <w:multiLevelType w:val="multilevel"/>
    <w:tmpl w:val="25B654F3"/>
    <w:lvl w:ilvl="0" w:tentative="0">
      <w:start w:val="1"/>
      <w:numFmt w:val="bullet"/>
      <w:lvlText w:val="-"/>
      <w:lvlJc w:val="left"/>
      <w:pPr>
        <w:ind w:left="720" w:hanging="360"/>
      </w:pPr>
      <w:rPr>
        <w:rFonts w:ascii="Sitka Text" w:hAnsi="Sitka Text" w:eastAsia="Sitka Text" w:cs="Sitka Text"/>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6">
    <w:nsid w:val="2A8F537B"/>
    <w:multiLevelType w:val="multilevel"/>
    <w:tmpl w:val="2A8F537B"/>
    <w:lvl w:ilvl="0" w:tentative="0">
      <w:start w:val="1"/>
      <w:numFmt w:val="bullet"/>
      <w:lvlText w:val="-"/>
      <w:lvlJc w:val="left"/>
      <w:pPr>
        <w:ind w:left="720" w:hanging="360"/>
      </w:pPr>
      <w:rPr>
        <w:rFonts w:ascii="Sitka Text" w:hAnsi="Sitka Text" w:eastAsia="Sitka Text" w:cs="Sitka Text"/>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7">
    <w:nsid w:val="46A08BB8"/>
    <w:multiLevelType w:val="multilevel"/>
    <w:tmpl w:val="46A08BB8"/>
    <w:lvl w:ilvl="0" w:tentative="0">
      <w:start w:val="1"/>
      <w:numFmt w:val="bullet"/>
      <w:lvlText w:val="-"/>
      <w:lvlJc w:val="left"/>
      <w:pPr>
        <w:ind w:left="720" w:hanging="360"/>
      </w:pPr>
      <w:rPr>
        <w:rFonts w:ascii="Sitka Text" w:hAnsi="Sitka Text" w:eastAsia="Sitka Text" w:cs="Sitka Text"/>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8">
    <w:nsid w:val="4C1BAE26"/>
    <w:multiLevelType w:val="multilevel"/>
    <w:tmpl w:val="4C1BAE26"/>
    <w:lvl w:ilvl="0" w:tentative="0">
      <w:start w:val="1"/>
      <w:numFmt w:val="bullet"/>
      <w:lvlText w:val="-"/>
      <w:lvlJc w:val="left"/>
      <w:pPr>
        <w:ind w:left="720" w:hanging="360"/>
      </w:pPr>
      <w:rPr>
        <w:rFonts w:ascii="Sitka Text" w:hAnsi="Sitka Text" w:eastAsia="Sitka Text" w:cs="Sitka Text"/>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9">
    <w:nsid w:val="4D4DC07F"/>
    <w:multiLevelType w:val="multilevel"/>
    <w:tmpl w:val="4D4DC07F"/>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20">
    <w:nsid w:val="59ADCABA"/>
    <w:multiLevelType w:val="multilevel"/>
    <w:tmpl w:val="59ADCABA"/>
    <w:lvl w:ilvl="0" w:tentative="0">
      <w:start w:val="1"/>
      <w:numFmt w:val="bullet"/>
      <w:lvlText w:val="●"/>
      <w:lvlJc w:val="left"/>
      <w:pPr>
        <w:ind w:left="787" w:hanging="360"/>
      </w:pPr>
      <w:rPr>
        <w:rFonts w:ascii="Noto Sans Symbols" w:hAnsi="Noto Sans Symbols" w:eastAsia="Noto Sans Symbols" w:cs="Noto Sans Symbols"/>
      </w:rPr>
    </w:lvl>
    <w:lvl w:ilvl="1" w:tentative="0">
      <w:start w:val="1"/>
      <w:numFmt w:val="bullet"/>
      <w:lvlText w:val="o"/>
      <w:lvlJc w:val="left"/>
      <w:pPr>
        <w:ind w:left="1507" w:hanging="360"/>
      </w:pPr>
      <w:rPr>
        <w:rFonts w:ascii="Courier New" w:hAnsi="Courier New" w:eastAsia="Courier New" w:cs="Courier New"/>
      </w:rPr>
    </w:lvl>
    <w:lvl w:ilvl="2" w:tentative="0">
      <w:start w:val="1"/>
      <w:numFmt w:val="bullet"/>
      <w:lvlText w:val="▪"/>
      <w:lvlJc w:val="left"/>
      <w:pPr>
        <w:ind w:left="2227" w:hanging="360"/>
      </w:pPr>
      <w:rPr>
        <w:rFonts w:ascii="Noto Sans Symbols" w:hAnsi="Noto Sans Symbols" w:eastAsia="Noto Sans Symbols" w:cs="Noto Sans Symbols"/>
      </w:rPr>
    </w:lvl>
    <w:lvl w:ilvl="3" w:tentative="0">
      <w:start w:val="1"/>
      <w:numFmt w:val="bullet"/>
      <w:lvlText w:val="●"/>
      <w:lvlJc w:val="left"/>
      <w:pPr>
        <w:ind w:left="2947" w:hanging="360"/>
      </w:pPr>
      <w:rPr>
        <w:rFonts w:ascii="Noto Sans Symbols" w:hAnsi="Noto Sans Symbols" w:eastAsia="Noto Sans Symbols" w:cs="Noto Sans Symbols"/>
      </w:rPr>
    </w:lvl>
    <w:lvl w:ilvl="4" w:tentative="0">
      <w:start w:val="1"/>
      <w:numFmt w:val="bullet"/>
      <w:lvlText w:val="o"/>
      <w:lvlJc w:val="left"/>
      <w:pPr>
        <w:ind w:left="3667" w:hanging="360"/>
      </w:pPr>
      <w:rPr>
        <w:rFonts w:ascii="Courier New" w:hAnsi="Courier New" w:eastAsia="Courier New" w:cs="Courier New"/>
      </w:rPr>
    </w:lvl>
    <w:lvl w:ilvl="5" w:tentative="0">
      <w:start w:val="1"/>
      <w:numFmt w:val="bullet"/>
      <w:lvlText w:val="▪"/>
      <w:lvlJc w:val="left"/>
      <w:pPr>
        <w:ind w:left="4387" w:hanging="360"/>
      </w:pPr>
      <w:rPr>
        <w:rFonts w:ascii="Noto Sans Symbols" w:hAnsi="Noto Sans Symbols" w:eastAsia="Noto Sans Symbols" w:cs="Noto Sans Symbols"/>
      </w:rPr>
    </w:lvl>
    <w:lvl w:ilvl="6" w:tentative="0">
      <w:start w:val="1"/>
      <w:numFmt w:val="bullet"/>
      <w:lvlText w:val="●"/>
      <w:lvlJc w:val="left"/>
      <w:pPr>
        <w:ind w:left="5107" w:hanging="360"/>
      </w:pPr>
      <w:rPr>
        <w:rFonts w:ascii="Noto Sans Symbols" w:hAnsi="Noto Sans Symbols" w:eastAsia="Noto Sans Symbols" w:cs="Noto Sans Symbols"/>
      </w:rPr>
    </w:lvl>
    <w:lvl w:ilvl="7" w:tentative="0">
      <w:start w:val="1"/>
      <w:numFmt w:val="bullet"/>
      <w:lvlText w:val="o"/>
      <w:lvlJc w:val="left"/>
      <w:pPr>
        <w:ind w:left="5827" w:hanging="360"/>
      </w:pPr>
      <w:rPr>
        <w:rFonts w:ascii="Courier New" w:hAnsi="Courier New" w:eastAsia="Courier New" w:cs="Courier New"/>
      </w:rPr>
    </w:lvl>
    <w:lvl w:ilvl="8" w:tentative="0">
      <w:start w:val="1"/>
      <w:numFmt w:val="bullet"/>
      <w:lvlText w:val="▪"/>
      <w:lvlJc w:val="left"/>
      <w:pPr>
        <w:ind w:left="6547" w:hanging="360"/>
      </w:pPr>
      <w:rPr>
        <w:rFonts w:ascii="Noto Sans Symbols" w:hAnsi="Noto Sans Symbols" w:eastAsia="Noto Sans Symbols" w:cs="Noto Sans Symbols"/>
      </w:rPr>
    </w:lvl>
  </w:abstractNum>
  <w:abstractNum w:abstractNumId="21">
    <w:nsid w:val="5A241D34"/>
    <w:multiLevelType w:val="multilevel"/>
    <w:tmpl w:val="5A241D34"/>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22">
    <w:nsid w:val="60382F6E"/>
    <w:multiLevelType w:val="multilevel"/>
    <w:tmpl w:val="60382F6E"/>
    <w:lvl w:ilvl="0" w:tentative="0">
      <w:start w:val="1"/>
      <w:numFmt w:val="bullet"/>
      <w:lvlText w:val="-"/>
      <w:lvlJc w:val="left"/>
      <w:pPr>
        <w:ind w:left="720" w:hanging="360"/>
      </w:pPr>
      <w:rPr>
        <w:rFonts w:ascii="Sitka Text" w:hAnsi="Sitka Text" w:eastAsia="Sitka Text" w:cs="Sitka Text"/>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23">
    <w:nsid w:val="72183CF9"/>
    <w:multiLevelType w:val="multilevel"/>
    <w:tmpl w:val="72183CF9"/>
    <w:lvl w:ilvl="0" w:tentative="0">
      <w:start w:val="0"/>
      <w:numFmt w:val="bullet"/>
      <w:lvlText w:val="-"/>
      <w:lvlJc w:val="left"/>
      <w:pPr>
        <w:ind w:left="720" w:hanging="360"/>
      </w:pPr>
      <w:rPr>
        <w:rFonts w:ascii="Times New Roman" w:hAnsi="Times New Roman" w:eastAsia="Times New Roman" w:cs="Times New Roman"/>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24">
    <w:nsid w:val="77ECEA79"/>
    <w:multiLevelType w:val="multilevel"/>
    <w:tmpl w:val="77ECEA79"/>
    <w:lvl w:ilvl="0" w:tentative="0">
      <w:start w:val="1"/>
      <w:numFmt w:val="bullet"/>
      <w:lvlText w:val="-"/>
      <w:lvlJc w:val="left"/>
      <w:pPr>
        <w:ind w:left="720" w:hanging="360"/>
      </w:pPr>
      <w:rPr>
        <w:rFonts w:ascii="Sitka Text" w:hAnsi="Sitka Text" w:eastAsia="Sitka Text" w:cs="Sitka Text"/>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25">
    <w:nsid w:val="7C246926"/>
    <w:multiLevelType w:val="multilevel"/>
    <w:tmpl w:val="7C246926"/>
    <w:lvl w:ilvl="0" w:tentative="0">
      <w:start w:val="1"/>
      <w:numFmt w:val="bullet"/>
      <w:lvlText w:val="-"/>
      <w:lvlJc w:val="left"/>
      <w:pPr>
        <w:ind w:left="720" w:hanging="360"/>
      </w:pPr>
      <w:rPr>
        <w:rFonts w:ascii="Sitka Text" w:hAnsi="Sitka Text" w:eastAsia="Sitka Text" w:cs="Sitka Text"/>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num w:numId="1">
    <w:abstractNumId w:val="10"/>
  </w:num>
  <w:num w:numId="2">
    <w:abstractNumId w:val="6"/>
  </w:num>
  <w:num w:numId="3">
    <w:abstractNumId w:val="20"/>
  </w:num>
  <w:num w:numId="4">
    <w:abstractNumId w:val="4"/>
  </w:num>
  <w:num w:numId="5">
    <w:abstractNumId w:val="3"/>
  </w:num>
  <w:num w:numId="6">
    <w:abstractNumId w:val="12"/>
  </w:num>
  <w:num w:numId="7">
    <w:abstractNumId w:val="15"/>
  </w:num>
  <w:num w:numId="8">
    <w:abstractNumId w:val="23"/>
  </w:num>
  <w:num w:numId="9">
    <w:abstractNumId w:val="11"/>
  </w:num>
  <w:num w:numId="10">
    <w:abstractNumId w:val="0"/>
  </w:num>
  <w:num w:numId="11">
    <w:abstractNumId w:val="16"/>
  </w:num>
  <w:num w:numId="12">
    <w:abstractNumId w:val="21"/>
  </w:num>
  <w:num w:numId="13">
    <w:abstractNumId w:val="5"/>
  </w:num>
  <w:num w:numId="14">
    <w:abstractNumId w:val="19"/>
  </w:num>
  <w:num w:numId="15">
    <w:abstractNumId w:val="9"/>
  </w:num>
  <w:num w:numId="16">
    <w:abstractNumId w:val="14"/>
  </w:num>
  <w:num w:numId="17">
    <w:abstractNumId w:val="8"/>
  </w:num>
  <w:num w:numId="18">
    <w:abstractNumId w:val="7"/>
  </w:num>
  <w:num w:numId="19">
    <w:abstractNumId w:val="1"/>
  </w:num>
  <w:num w:numId="20">
    <w:abstractNumId w:val="18"/>
  </w:num>
  <w:num w:numId="21">
    <w:abstractNumId w:val="22"/>
  </w:num>
  <w:num w:numId="22">
    <w:abstractNumId w:val="13"/>
  </w:num>
  <w:num w:numId="23">
    <w:abstractNumId w:val="17"/>
  </w:num>
  <w:num w:numId="24">
    <w:abstractNumId w:val="2"/>
  </w:num>
  <w:num w:numId="25">
    <w:abstractNumId w:val="25"/>
  </w:num>
  <w:num w:numId="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03516117"/>
    <w:rsid w:val="07354C77"/>
    <w:rsid w:val="44F9273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Calibr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iPriority="39" w:semiHidden="0" w:name="toc 1"/>
    <w:lsdException w:uiPriority="39" w:semiHidden="0" w:name="toc 2"/>
    <w:lsdException w:uiPriority="39" w:semiHidden="0" w:name="toc 3"/>
    <w:lsdException w:uiPriority="39"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iPriority="99" w:semiHidden="0" w:name="header"/>
    <w:lsdException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59"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Calibri" w:hAnsi="Calibri" w:cs="Calibri" w:eastAsiaTheme="minorHAnsi"/>
      <w:sz w:val="22"/>
      <w:szCs w:val="22"/>
      <w:lang w:val="en-US" w:eastAsia="en-US"/>
    </w:rPr>
  </w:style>
  <w:style w:type="paragraph" w:styleId="2">
    <w:name w:val="heading 1"/>
    <w:basedOn w:val="1"/>
    <w:next w:val="1"/>
    <w:link w:val="24"/>
    <w:qFormat/>
    <w:uiPriority w:val="9"/>
    <w:pPr>
      <w:keepNext/>
      <w:keepLines/>
      <w:spacing w:before="240"/>
      <w:contextualSpacing/>
      <w:jc w:val="center"/>
      <w:outlineLvl w:val="0"/>
    </w:pPr>
    <w:rPr>
      <w:rFonts w:ascii="Times New Roman" w:hAnsi="Times New Roman" w:eastAsiaTheme="majorEastAsia" w:cstheme="majorBidi"/>
      <w:b/>
      <w:color w:val="000000" w:themeColor="text1"/>
      <w:sz w:val="32"/>
      <w:szCs w:val="32"/>
      <w14:textFill>
        <w14:solidFill>
          <w14:schemeClr w14:val="tx1"/>
        </w14:solidFill>
      </w14:textFill>
    </w:rPr>
  </w:style>
  <w:style w:type="paragraph" w:styleId="3">
    <w:name w:val="heading 2"/>
    <w:basedOn w:val="1"/>
    <w:next w:val="1"/>
    <w:link w:val="27"/>
    <w:unhideWhenUsed/>
    <w:qFormat/>
    <w:uiPriority w:val="9"/>
    <w:pPr>
      <w:keepNext/>
      <w:keepLines/>
      <w:spacing w:before="40"/>
      <w:outlineLvl w:val="1"/>
    </w:pPr>
    <w:rPr>
      <w:rFonts w:ascii="Times New Roman" w:hAnsi="Times New Roman" w:eastAsiaTheme="majorEastAsia" w:cstheme="majorBidi"/>
      <w:b/>
      <w:sz w:val="28"/>
      <w:szCs w:val="26"/>
    </w:rPr>
  </w:style>
  <w:style w:type="paragraph" w:styleId="4">
    <w:name w:val="heading 3"/>
    <w:basedOn w:val="1"/>
    <w:next w:val="1"/>
    <w:link w:val="28"/>
    <w:unhideWhenUsed/>
    <w:qFormat/>
    <w:uiPriority w:val="9"/>
    <w:pPr>
      <w:keepNext/>
      <w:keepLines/>
      <w:spacing w:before="40"/>
      <w:outlineLvl w:val="2"/>
    </w:pPr>
    <w:rPr>
      <w:rFonts w:ascii="Times New Roman" w:hAnsi="Times New Roman" w:eastAsiaTheme="majorEastAsia" w:cstheme="majorBidi"/>
      <w:b/>
      <w:i/>
      <w:sz w:val="26"/>
      <w:szCs w:val="24"/>
    </w:rPr>
  </w:style>
  <w:style w:type="paragraph" w:styleId="5">
    <w:name w:val="heading 4"/>
    <w:basedOn w:val="1"/>
    <w:next w:val="1"/>
    <w:link w:val="32"/>
    <w:unhideWhenUsed/>
    <w:qFormat/>
    <w:uiPriority w:val="9"/>
    <w:pPr>
      <w:keepNext/>
      <w:keepLines/>
      <w:spacing w:before="40"/>
      <w:outlineLvl w:val="3"/>
    </w:pPr>
    <w:rPr>
      <w:rFonts w:ascii="Times New Roman" w:hAnsi="Times New Roman" w:eastAsiaTheme="majorEastAsia" w:cstheme="majorBidi"/>
      <w:b/>
      <w:i/>
      <w:iCs/>
      <w:sz w:val="26"/>
    </w:rPr>
  </w:style>
  <w:style w:type="paragraph" w:styleId="6">
    <w:name w:val="heading 5"/>
    <w:basedOn w:val="1"/>
    <w:next w:val="1"/>
    <w:uiPriority w:val="0"/>
    <w:pPr>
      <w:keepNext/>
      <w:keepLines/>
      <w:pageBreakBefore w:val="0"/>
      <w:spacing w:before="220" w:after="40"/>
    </w:pPr>
    <w:rPr>
      <w:b/>
      <w:sz w:val="22"/>
      <w:szCs w:val="22"/>
    </w:rPr>
  </w:style>
  <w:style w:type="paragraph" w:styleId="7">
    <w:name w:val="heading 6"/>
    <w:basedOn w:val="1"/>
    <w:next w:val="1"/>
    <w:uiPriority w:val="0"/>
    <w:pPr>
      <w:keepNext/>
      <w:keepLines/>
      <w:pageBreakBefore w:val="0"/>
      <w:spacing w:before="200" w:after="40"/>
    </w:pPr>
    <w:rPr>
      <w:b/>
      <w:sz w:val="20"/>
      <w:szCs w:val="20"/>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footer"/>
    <w:basedOn w:val="1"/>
    <w:link w:val="23"/>
    <w:unhideWhenUsed/>
    <w:uiPriority w:val="99"/>
    <w:pPr>
      <w:tabs>
        <w:tab w:val="center" w:pos="4513"/>
        <w:tab w:val="right" w:pos="9026"/>
      </w:tabs>
    </w:pPr>
  </w:style>
  <w:style w:type="paragraph" w:styleId="11">
    <w:name w:val="header"/>
    <w:basedOn w:val="1"/>
    <w:link w:val="22"/>
    <w:unhideWhenUsed/>
    <w:uiPriority w:val="99"/>
    <w:pPr>
      <w:tabs>
        <w:tab w:val="center" w:pos="4513"/>
        <w:tab w:val="right" w:pos="9026"/>
      </w:tabs>
    </w:pPr>
  </w:style>
  <w:style w:type="character" w:styleId="12">
    <w:name w:val="Hyperlink"/>
    <w:basedOn w:val="8"/>
    <w:unhideWhenUsed/>
    <w:uiPriority w:val="99"/>
    <w:rPr>
      <w:color w:val="0000FF" w:themeColor="hyperlink"/>
      <w:u w:val="single"/>
      <w14:textFill>
        <w14:solidFill>
          <w14:schemeClr w14:val="hlink"/>
        </w14:solidFill>
      </w14:textFill>
    </w:rPr>
  </w:style>
  <w:style w:type="character" w:styleId="13">
    <w:name w:val="Strong"/>
    <w:basedOn w:val="8"/>
    <w:qFormat/>
    <w:uiPriority w:val="22"/>
    <w:rPr>
      <w:b/>
      <w:bCs/>
    </w:rPr>
  </w:style>
  <w:style w:type="paragraph" w:styleId="14">
    <w:name w:val="Subtitle"/>
    <w:basedOn w:val="1"/>
    <w:next w:val="1"/>
    <w:uiPriority w:val="0"/>
    <w:pPr>
      <w:keepNext/>
      <w:keepLines/>
      <w:pageBreakBefore w:val="0"/>
      <w:spacing w:before="360" w:after="80"/>
    </w:pPr>
    <w:rPr>
      <w:rFonts w:ascii="Georgia" w:hAnsi="Georgia" w:eastAsia="Georgia" w:cs="Georgia"/>
      <w:i/>
      <w:color w:val="666666"/>
      <w:sz w:val="48"/>
      <w:szCs w:val="48"/>
    </w:rPr>
  </w:style>
  <w:style w:type="table" w:styleId="15">
    <w:name w:val="Table Grid"/>
    <w:basedOn w:val="16"/>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6">
    <w:name w:val="Table Normal1"/>
    <w:uiPriority w:val="0"/>
  </w:style>
  <w:style w:type="paragraph" w:styleId="17">
    <w:name w:val="Title"/>
    <w:basedOn w:val="1"/>
    <w:next w:val="1"/>
    <w:uiPriority w:val="0"/>
    <w:pPr>
      <w:keepNext/>
      <w:keepLines/>
      <w:pageBreakBefore w:val="0"/>
      <w:spacing w:before="480" w:after="120"/>
    </w:pPr>
    <w:rPr>
      <w:b/>
      <w:sz w:val="72"/>
      <w:szCs w:val="72"/>
    </w:rPr>
  </w:style>
  <w:style w:type="paragraph" w:styleId="18">
    <w:name w:val="toc 1"/>
    <w:basedOn w:val="1"/>
    <w:next w:val="1"/>
    <w:unhideWhenUsed/>
    <w:uiPriority w:val="39"/>
    <w:pPr>
      <w:spacing w:after="100"/>
    </w:pPr>
  </w:style>
  <w:style w:type="paragraph" w:styleId="19">
    <w:name w:val="toc 2"/>
    <w:basedOn w:val="1"/>
    <w:next w:val="1"/>
    <w:unhideWhenUsed/>
    <w:uiPriority w:val="39"/>
    <w:pPr>
      <w:spacing w:after="100"/>
      <w:ind w:left="220"/>
    </w:pPr>
  </w:style>
  <w:style w:type="paragraph" w:styleId="20">
    <w:name w:val="toc 3"/>
    <w:basedOn w:val="1"/>
    <w:next w:val="1"/>
    <w:unhideWhenUsed/>
    <w:uiPriority w:val="39"/>
    <w:pPr>
      <w:spacing w:after="100"/>
      <w:ind w:left="440"/>
    </w:pPr>
  </w:style>
  <w:style w:type="paragraph" w:styleId="21">
    <w:name w:val="toc 4"/>
    <w:basedOn w:val="1"/>
    <w:next w:val="1"/>
    <w:unhideWhenUsed/>
    <w:uiPriority w:val="39"/>
    <w:pPr>
      <w:spacing w:after="100"/>
      <w:ind w:left="660"/>
    </w:pPr>
  </w:style>
  <w:style w:type="character" w:customStyle="1" w:styleId="22">
    <w:name w:val="Header Char"/>
    <w:basedOn w:val="8"/>
    <w:link w:val="11"/>
    <w:uiPriority w:val="99"/>
    <w:rPr>
      <w:rFonts w:eastAsiaTheme="minorHAnsi"/>
      <w:lang w:val="en-US" w:eastAsia="en-US"/>
    </w:rPr>
  </w:style>
  <w:style w:type="character" w:customStyle="1" w:styleId="23">
    <w:name w:val="Footer Char"/>
    <w:basedOn w:val="8"/>
    <w:link w:val="10"/>
    <w:uiPriority w:val="99"/>
    <w:rPr>
      <w:rFonts w:eastAsiaTheme="minorHAnsi"/>
      <w:lang w:val="en-US" w:eastAsia="en-US"/>
    </w:rPr>
  </w:style>
  <w:style w:type="character" w:customStyle="1" w:styleId="24">
    <w:name w:val="Heading 1 Char"/>
    <w:basedOn w:val="8"/>
    <w:link w:val="2"/>
    <w:qFormat/>
    <w:uiPriority w:val="9"/>
    <w:rPr>
      <w:rFonts w:ascii="Times New Roman" w:hAnsi="Times New Roman" w:eastAsiaTheme="majorEastAsia" w:cstheme="majorBidi"/>
      <w:b/>
      <w:color w:val="000000" w:themeColor="text1"/>
      <w:sz w:val="32"/>
      <w:szCs w:val="32"/>
      <w:lang w:val="en-US" w:eastAsia="en-US"/>
      <w14:textFill>
        <w14:solidFill>
          <w14:schemeClr w14:val="tx1"/>
        </w14:solidFill>
      </w14:textFill>
    </w:rPr>
  </w:style>
  <w:style w:type="character" w:customStyle="1" w:styleId="25">
    <w:name w:val="Văn Bản Char"/>
    <w:link w:val="26"/>
    <w:qFormat/>
    <w:locked/>
    <w:uiPriority w:val="0"/>
    <w:rPr>
      <w:rFonts w:ascii="Times New Roman" w:hAnsi="Times New Roman" w:eastAsia="Times New Roman" w:cs="Times New Roman"/>
      <w:sz w:val="26"/>
    </w:rPr>
  </w:style>
  <w:style w:type="paragraph" w:customStyle="1" w:styleId="26">
    <w:name w:val="Văn Bản"/>
    <w:basedOn w:val="1"/>
    <w:link w:val="25"/>
    <w:qFormat/>
    <w:uiPriority w:val="0"/>
    <w:pPr>
      <w:spacing w:before="120" w:after="120"/>
      <w:jc w:val="both"/>
    </w:pPr>
    <w:rPr>
      <w:rFonts w:ascii="Times New Roman" w:hAnsi="Times New Roman" w:eastAsia="Times New Roman" w:cs="Times New Roman"/>
      <w:sz w:val="26"/>
      <w:lang w:val="en-GB" w:eastAsia="ja-JP"/>
    </w:rPr>
  </w:style>
  <w:style w:type="character" w:customStyle="1" w:styleId="27">
    <w:name w:val="Heading 2 Char"/>
    <w:basedOn w:val="8"/>
    <w:link w:val="3"/>
    <w:uiPriority w:val="9"/>
    <w:rPr>
      <w:rFonts w:ascii="Times New Roman" w:hAnsi="Times New Roman" w:eastAsiaTheme="majorEastAsia" w:cstheme="majorBidi"/>
      <w:b/>
      <w:sz w:val="28"/>
      <w:szCs w:val="26"/>
      <w:lang w:val="en-US" w:eastAsia="en-US"/>
    </w:rPr>
  </w:style>
  <w:style w:type="character" w:customStyle="1" w:styleId="28">
    <w:name w:val="Heading 3 Char"/>
    <w:basedOn w:val="8"/>
    <w:link w:val="4"/>
    <w:uiPriority w:val="9"/>
    <w:rPr>
      <w:rFonts w:ascii="Times New Roman" w:hAnsi="Times New Roman" w:eastAsiaTheme="majorEastAsia" w:cstheme="majorBidi"/>
      <w:b/>
      <w:i/>
      <w:sz w:val="26"/>
      <w:szCs w:val="24"/>
      <w:lang w:val="en-US" w:eastAsia="en-US"/>
    </w:rPr>
  </w:style>
  <w:style w:type="paragraph" w:customStyle="1" w:styleId="29">
    <w:name w:val="Bibliography"/>
    <w:basedOn w:val="1"/>
    <w:next w:val="1"/>
    <w:unhideWhenUsed/>
    <w:qFormat/>
    <w:uiPriority w:val="37"/>
  </w:style>
  <w:style w:type="paragraph" w:styleId="30">
    <w:name w:val="List Paragraph"/>
    <w:basedOn w:val="1"/>
    <w:qFormat/>
    <w:uiPriority w:val="34"/>
    <w:pPr>
      <w:ind w:left="720"/>
      <w:contextualSpacing/>
    </w:pPr>
  </w:style>
  <w:style w:type="paragraph" w:customStyle="1" w:styleId="31">
    <w:name w:val="TOC Heading"/>
    <w:basedOn w:val="2"/>
    <w:next w:val="1"/>
    <w:unhideWhenUsed/>
    <w:qFormat/>
    <w:uiPriority w:val="39"/>
    <w:pPr>
      <w:spacing w:line="259" w:lineRule="auto"/>
      <w:contextualSpacing w:val="0"/>
      <w:jc w:val="left"/>
      <w:outlineLvl w:val="9"/>
    </w:pPr>
    <w:rPr>
      <w:rFonts w:asciiTheme="majorHAnsi" w:hAnsiTheme="majorHAnsi"/>
      <w:b w:val="0"/>
      <w:color w:val="376092" w:themeColor="accent1" w:themeShade="BF"/>
    </w:rPr>
  </w:style>
  <w:style w:type="character" w:customStyle="1" w:styleId="32">
    <w:name w:val="Heading 4 Char"/>
    <w:basedOn w:val="8"/>
    <w:link w:val="5"/>
    <w:uiPriority w:val="9"/>
    <w:rPr>
      <w:rFonts w:ascii="Times New Roman" w:hAnsi="Times New Roman" w:eastAsiaTheme="majorEastAsia" w:cstheme="majorBidi"/>
      <w:b/>
      <w:i/>
      <w:iCs/>
      <w:sz w:val="26"/>
      <w:lang w:val="en-US" w:eastAsia="en-US"/>
    </w:rPr>
  </w:style>
  <w:style w:type="paragraph" w:styleId="33">
    <w:name w:val="No Spacing"/>
    <w:qFormat/>
    <w:uiPriority w:val="1"/>
    <w:pPr>
      <w:spacing w:after="0" w:line="240" w:lineRule="auto"/>
    </w:pPr>
    <w:rPr>
      <w:rFonts w:ascii="Calibri" w:hAnsi="Calibri" w:cs="Calibri" w:eastAsiaTheme="minorHAnsi"/>
      <w:sz w:val="22"/>
      <w:szCs w:val="22"/>
      <w:lang w:val="en-US" w:eastAsia="en-US"/>
    </w:rPr>
  </w:style>
  <w:style w:type="table" w:customStyle="1" w:styleId="34">
    <w:name w:val="_Style 38"/>
    <w:basedOn w:val="16"/>
    <w:uiPriority w:val="0"/>
    <w:tblPr>
      <w:tblCellMar>
        <w:top w:w="0" w:type="dxa"/>
        <w:left w:w="115" w:type="dxa"/>
        <w:bottom w:w="0" w:type="dxa"/>
        <w:right w:w="115" w:type="dxa"/>
      </w:tblCellMar>
    </w:tblPr>
  </w:style>
  <w:style w:type="table" w:customStyle="1" w:styleId="35">
    <w:name w:val="_Style 39"/>
    <w:basedOn w:val="16"/>
    <w:uiPriority w:val="0"/>
    <w:tblPr>
      <w:tblCellMar>
        <w:top w:w="100" w:type="dxa"/>
        <w:left w:w="100" w:type="dxa"/>
        <w:bottom w:w="100" w:type="dxa"/>
        <w:right w:w="100" w:type="dxa"/>
      </w:tblCellMar>
    </w:tblPr>
  </w:style>
  <w:style w:type="table" w:customStyle="1" w:styleId="36">
    <w:name w:val="_Style 40"/>
    <w:basedOn w:val="16"/>
    <w:uiPriority w:val="0"/>
    <w:tblPr>
      <w:tblCellMar>
        <w:top w:w="100" w:type="dxa"/>
        <w:left w:w="100" w:type="dxa"/>
        <w:bottom w:w="100" w:type="dxa"/>
        <w:right w:w="100" w:type="dxa"/>
      </w:tblCellMar>
    </w:tblPr>
  </w:style>
  <w:style w:type="table" w:customStyle="1" w:styleId="37">
    <w:name w:val="_Style 41"/>
    <w:basedOn w:val="16"/>
    <w:uiPriority w:val="0"/>
    <w:tblPr>
      <w:tblCellMar>
        <w:top w:w="100" w:type="dxa"/>
        <w:left w:w="100" w:type="dxa"/>
        <w:bottom w:w="100" w:type="dxa"/>
        <w:right w:w="100" w:type="dxa"/>
      </w:tblCellMar>
    </w:tblPr>
  </w:style>
  <w:style w:type="table" w:customStyle="1" w:styleId="38">
    <w:name w:val="_Style 42"/>
    <w:basedOn w:val="16"/>
    <w:uiPriority w:val="0"/>
    <w:tblPr>
      <w:tblCellMar>
        <w:top w:w="100" w:type="dxa"/>
        <w:left w:w="100" w:type="dxa"/>
        <w:bottom w:w="100" w:type="dxa"/>
        <w:right w:w="100" w:type="dxa"/>
      </w:tblCellMar>
    </w:tblPr>
  </w:style>
  <w:style w:type="table" w:customStyle="1" w:styleId="39">
    <w:name w:val="_Style 43"/>
    <w:basedOn w:val="16"/>
    <w:uiPriority w:val="0"/>
    <w:tblPr>
      <w:tblCellMar>
        <w:top w:w="100" w:type="dxa"/>
        <w:left w:w="100" w:type="dxa"/>
        <w:bottom w:w="100" w:type="dxa"/>
        <w:right w:w="100" w:type="dxa"/>
      </w:tblCellMar>
    </w:tblPr>
  </w:style>
  <w:style w:type="table" w:customStyle="1" w:styleId="40">
    <w:name w:val="_Style 44"/>
    <w:basedOn w:val="16"/>
    <w:uiPriority w:val="0"/>
    <w:tblPr>
      <w:tblCellMar>
        <w:top w:w="100" w:type="dxa"/>
        <w:left w:w="100" w:type="dxa"/>
        <w:bottom w:w="100" w:type="dxa"/>
        <w:right w:w="100" w:type="dxa"/>
      </w:tblCellMar>
    </w:tblPr>
  </w:style>
  <w:style w:type="table" w:customStyle="1" w:styleId="41">
    <w:name w:val="_Style 45"/>
    <w:basedOn w:val="16"/>
    <w:qFormat/>
    <w:uiPriority w:val="0"/>
    <w:tblPr>
      <w:tblCellMar>
        <w:top w:w="100" w:type="dxa"/>
        <w:left w:w="100" w:type="dxa"/>
        <w:bottom w:w="100" w:type="dxa"/>
        <w:right w:w="100" w:type="dxa"/>
      </w:tblCellMar>
    </w:tblPr>
  </w:style>
  <w:style w:type="table" w:customStyle="1" w:styleId="42">
    <w:name w:val="_Style 46"/>
    <w:basedOn w:val="16"/>
    <w:uiPriority w:val="0"/>
    <w:tblPr>
      <w:tblCellMar>
        <w:top w:w="100" w:type="dxa"/>
        <w:left w:w="100" w:type="dxa"/>
        <w:bottom w:w="100" w:type="dxa"/>
        <w:right w:w="100" w:type="dxa"/>
      </w:tblCellMar>
    </w:tblPr>
  </w:style>
  <w:style w:type="table" w:customStyle="1" w:styleId="43">
    <w:name w:val="_Style 47"/>
    <w:basedOn w:val="16"/>
    <w:uiPriority w:val="0"/>
    <w:tblPr>
      <w:tblCellMar>
        <w:top w:w="100" w:type="dxa"/>
        <w:left w:w="100" w:type="dxa"/>
        <w:bottom w:w="100" w:type="dxa"/>
        <w:right w:w="100" w:type="dxa"/>
      </w:tblCellMar>
    </w:tblPr>
  </w:style>
  <w:style w:type="table" w:customStyle="1" w:styleId="44">
    <w:name w:val="_Style 48"/>
    <w:basedOn w:val="16"/>
    <w:uiPriority w:val="0"/>
    <w:tblPr>
      <w:tblCellMar>
        <w:top w:w="100" w:type="dxa"/>
        <w:left w:w="100" w:type="dxa"/>
        <w:bottom w:w="100" w:type="dxa"/>
        <w:right w:w="100" w:type="dxa"/>
      </w:tblCellMar>
    </w:tblPr>
  </w:style>
  <w:style w:type="table" w:customStyle="1" w:styleId="45">
    <w:name w:val="_Style 49"/>
    <w:basedOn w:val="16"/>
    <w:uiPriority w:val="0"/>
    <w:tblPr>
      <w:tblCellMar>
        <w:top w:w="100" w:type="dxa"/>
        <w:left w:w="100" w:type="dxa"/>
        <w:bottom w:w="100" w:type="dxa"/>
        <w:right w:w="100" w:type="dxa"/>
      </w:tblCellMar>
    </w:tblPr>
  </w:style>
  <w:style w:type="table" w:customStyle="1" w:styleId="46">
    <w:name w:val="_Style 50"/>
    <w:basedOn w:val="16"/>
    <w:uiPriority w:val="0"/>
    <w:tblPr>
      <w:tblCellMar>
        <w:top w:w="100" w:type="dxa"/>
        <w:left w:w="100" w:type="dxa"/>
        <w:bottom w:w="100" w:type="dxa"/>
        <w:right w:w="100" w:type="dxa"/>
      </w:tblCellMar>
    </w:tblPr>
  </w:style>
  <w:style w:type="table" w:customStyle="1" w:styleId="47">
    <w:name w:val="_Style 51"/>
    <w:basedOn w:val="16"/>
    <w:uiPriority w:val="0"/>
    <w:tblPr>
      <w:tblCellMar>
        <w:top w:w="100" w:type="dxa"/>
        <w:left w:w="100" w:type="dxa"/>
        <w:bottom w:w="100" w:type="dxa"/>
        <w:right w:w="100" w:type="dxa"/>
      </w:tblCellMar>
    </w:tblPr>
  </w:style>
  <w:style w:type="table" w:customStyle="1" w:styleId="48">
    <w:name w:val="_Style 52"/>
    <w:basedOn w:val="16"/>
    <w:uiPriority w:val="0"/>
    <w:tblPr>
      <w:tblCellMar>
        <w:top w:w="100" w:type="dxa"/>
        <w:left w:w="100" w:type="dxa"/>
        <w:bottom w:w="100" w:type="dxa"/>
        <w:right w:w="100" w:type="dxa"/>
      </w:tblCellMar>
    </w:tblPr>
  </w:style>
  <w:style w:type="table" w:customStyle="1" w:styleId="49">
    <w:name w:val="_Style 53"/>
    <w:basedOn w:val="16"/>
    <w:uiPriority w:val="0"/>
    <w:tblPr>
      <w:tblCellMar>
        <w:top w:w="100" w:type="dxa"/>
        <w:left w:w="100" w:type="dxa"/>
        <w:bottom w:w="100" w:type="dxa"/>
        <w:right w:w="100" w:type="dxa"/>
      </w:tblCellMar>
    </w:tblPr>
  </w:style>
  <w:style w:type="table" w:customStyle="1" w:styleId="50">
    <w:name w:val="_Style 54"/>
    <w:basedOn w:val="16"/>
    <w:uiPriority w:val="0"/>
    <w:tblPr>
      <w:tblCellMar>
        <w:top w:w="100" w:type="dxa"/>
        <w:left w:w="100" w:type="dxa"/>
        <w:bottom w:w="100" w:type="dxa"/>
        <w:right w:w="100" w:type="dxa"/>
      </w:tblCellMar>
    </w:tblPr>
  </w:style>
  <w:style w:type="table" w:customStyle="1" w:styleId="51">
    <w:name w:val="_Style 55"/>
    <w:basedOn w:val="16"/>
    <w:uiPriority w:val="0"/>
    <w:tblPr>
      <w:tblCellMar>
        <w:top w:w="15" w:type="dxa"/>
        <w:left w:w="15" w:type="dxa"/>
        <w:bottom w:w="15" w:type="dxa"/>
        <w:right w:w="15" w:type="dxa"/>
      </w:tblCellMar>
    </w:tbl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9" Type="http://schemas.openxmlformats.org/officeDocument/2006/relationships/fontTable" Target="fontTable.xml"/><Relationship Id="rId48" Type="http://schemas.openxmlformats.org/officeDocument/2006/relationships/customXml" Target="../customXml/item2.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30.png"/><Relationship Id="rId44" Type="http://schemas.openxmlformats.org/officeDocument/2006/relationships/image" Target="media/image29.png"/><Relationship Id="rId43" Type="http://schemas.openxmlformats.org/officeDocument/2006/relationships/image" Target="media/image28.png"/><Relationship Id="rId42" Type="http://schemas.openxmlformats.org/officeDocument/2006/relationships/image" Target="media/image27.png"/><Relationship Id="rId41" Type="http://schemas.openxmlformats.org/officeDocument/2006/relationships/image" Target="media/image26.png"/><Relationship Id="rId40" Type="http://schemas.openxmlformats.org/officeDocument/2006/relationships/image" Target="media/image25.png"/><Relationship Id="rId4" Type="http://schemas.openxmlformats.org/officeDocument/2006/relationships/endnotes" Target="endnotes.xml"/><Relationship Id="rId39" Type="http://schemas.openxmlformats.org/officeDocument/2006/relationships/image" Target="media/image24.png"/><Relationship Id="rId38" Type="http://schemas.openxmlformats.org/officeDocument/2006/relationships/image" Target="media/image23.png"/><Relationship Id="rId37" Type="http://schemas.openxmlformats.org/officeDocument/2006/relationships/image" Target="media/image22.png"/><Relationship Id="rId36" Type="http://schemas.openxmlformats.org/officeDocument/2006/relationships/image" Target="media/image21.png"/><Relationship Id="rId35" Type="http://schemas.openxmlformats.org/officeDocument/2006/relationships/image" Target="media/image20.png"/><Relationship Id="rId34" Type="http://schemas.openxmlformats.org/officeDocument/2006/relationships/image" Target="media/image19.png"/><Relationship Id="rId33" Type="http://schemas.openxmlformats.org/officeDocument/2006/relationships/image" Target="media/image18.png"/><Relationship Id="rId32" Type="http://schemas.openxmlformats.org/officeDocument/2006/relationships/image" Target="media/image17.jpeg"/><Relationship Id="rId31" Type="http://schemas.openxmlformats.org/officeDocument/2006/relationships/image" Target="media/image16.jpeg"/><Relationship Id="rId30" Type="http://schemas.openxmlformats.org/officeDocument/2006/relationships/image" Target="media/image15.jpeg"/><Relationship Id="rId3" Type="http://schemas.openxmlformats.org/officeDocument/2006/relationships/footnotes" Target="footnotes.xml"/><Relationship Id="rId29" Type="http://schemas.openxmlformats.org/officeDocument/2006/relationships/image" Target="media/image14.jpe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1.png"/><Relationship Id="rId15" Type="http://schemas.openxmlformats.org/officeDocument/2006/relationships/theme" Target="theme/theme1.xml"/><Relationship Id="rId14" Type="http://schemas.openxmlformats.org/officeDocument/2006/relationships/header" Target="header7.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header" Target="head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nROB7KKgKmaYT/as9NJTvRcC++Q==">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</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otalTime>11</TotalTime>
  <ScaleCrop>false</ScaleCrop>
  <LinksUpToDate>false</LinksUpToDate>
  <Application>WPS Office_11.2.0.11537_F1E327BC-269C-435d-A152-05C5408002CA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2022-12-21T18:55:00Z</dcterms:created>
  <dc:creator>Nguyễn Thị Thanh Vân (K9D-21IT2)</dc:creator>
  <cp:lastModifiedBy>NGUYỄN HỒNG SƠN</cp:lastModifiedBy>
  <dcterms:modified xsi:type="dcterms:W3CDTF">2023-05-13T15:11:01Z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7C9E264AFF7A49D893B34DEF2055298E</vt:lpwstr>
  </property>
</Properties>
</file>